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DED48">
      <w:pPr>
        <w:pStyle w:val="5"/>
        <w:rPr>
          <w:rFonts w:ascii="Times New Roman"/>
          <w:sz w:val="20"/>
        </w:rPr>
      </w:pPr>
    </w:p>
    <w:p w14:paraId="03A7FE55">
      <w:pPr>
        <w:pStyle w:val="5"/>
        <w:rPr>
          <w:rFonts w:ascii="Times New Roman"/>
          <w:sz w:val="20"/>
        </w:rPr>
      </w:pPr>
    </w:p>
    <w:p w14:paraId="5035CD22">
      <w:pPr>
        <w:pStyle w:val="5"/>
        <w:spacing w:before="5"/>
        <w:rPr>
          <w:rFonts w:ascii="Times New Roman"/>
          <w:sz w:val="21"/>
        </w:rPr>
      </w:pPr>
    </w:p>
    <w:p w14:paraId="0531130A">
      <w:pPr>
        <w:tabs>
          <w:tab w:val="left" w:pos="4276"/>
        </w:tabs>
        <w:spacing w:before="70"/>
        <w:ind w:left="0" w:right="84" w:firstLine="0"/>
        <w:jc w:val="center"/>
        <w:rPr>
          <w:rFonts w:ascii="Times New Roman"/>
          <w:b/>
          <w:sz w:val="72"/>
        </w:rPr>
      </w:pPr>
      <w:r>
        <w:rPr>
          <w:rFonts w:ascii="Times New Roman"/>
          <w:b/>
          <w:sz w:val="72"/>
        </w:rPr>
        <w:t>JADAVPUR</w:t>
      </w:r>
      <w:r>
        <w:rPr>
          <w:rFonts w:ascii="Times New Roman"/>
          <w:b/>
          <w:sz w:val="72"/>
        </w:rPr>
        <w:tab/>
      </w:r>
      <w:r>
        <w:rPr>
          <w:rFonts w:ascii="Times New Roman"/>
          <w:b/>
          <w:sz w:val="72"/>
        </w:rPr>
        <w:t>UNIVERSITY</w:t>
      </w:r>
    </w:p>
    <w:p w14:paraId="55080A9D">
      <w:pPr>
        <w:spacing w:before="0"/>
        <w:ind w:left="0" w:right="91" w:firstLine="0"/>
        <w:jc w:val="center"/>
        <w:rPr>
          <w:rFonts w:ascii="Times New Roman" w:hAnsi="Times New Roman"/>
          <w:b/>
          <w:sz w:val="28"/>
        </w:rPr>
      </w:pPr>
      <w:r>
        <w:rPr>
          <w:rFonts w:ascii="Times New Roman" w:hAnsi="Times New Roman"/>
          <w:b/>
          <w:sz w:val="28"/>
        </w:rPr>
        <w:t>188, Raja S.C. Mallick Road, Kolkata – 700032</w:t>
      </w:r>
    </w:p>
    <w:p w14:paraId="455A5B84">
      <w:pPr>
        <w:pStyle w:val="5"/>
        <w:rPr>
          <w:rFonts w:ascii="Times New Roman"/>
          <w:b/>
          <w:sz w:val="30"/>
        </w:rPr>
      </w:pPr>
    </w:p>
    <w:p w14:paraId="38BDA04D">
      <w:pPr>
        <w:pStyle w:val="5"/>
        <w:rPr>
          <w:rFonts w:ascii="Times New Roman"/>
          <w:b/>
          <w:sz w:val="30"/>
        </w:rPr>
      </w:pPr>
    </w:p>
    <w:p w14:paraId="692748B4">
      <w:pPr>
        <w:pStyle w:val="5"/>
        <w:rPr>
          <w:rFonts w:ascii="Times New Roman"/>
          <w:b/>
          <w:sz w:val="30"/>
        </w:rPr>
      </w:pPr>
    </w:p>
    <w:p w14:paraId="74B262DF">
      <w:pPr>
        <w:spacing w:before="252"/>
        <w:ind w:left="0" w:right="83" w:firstLine="0"/>
        <w:jc w:val="center"/>
        <w:rPr>
          <w:rFonts w:ascii="Times New Roman"/>
          <w:b/>
          <w:sz w:val="40"/>
        </w:rPr>
      </w:pPr>
      <w:r>
        <w:rPr>
          <w:rFonts w:ascii="Times New Roman"/>
          <w:b/>
          <w:sz w:val="40"/>
        </w:rPr>
        <w:t>Department of Computer Science and Engineering, FET.</w:t>
      </w:r>
    </w:p>
    <w:p w14:paraId="35343494">
      <w:pPr>
        <w:pStyle w:val="5"/>
        <w:rPr>
          <w:rFonts w:ascii="Times New Roman"/>
          <w:b/>
          <w:sz w:val="44"/>
        </w:rPr>
      </w:pPr>
    </w:p>
    <w:p w14:paraId="48A2A032">
      <w:pPr>
        <w:pStyle w:val="5"/>
        <w:rPr>
          <w:rFonts w:ascii="Times New Roman"/>
          <w:b/>
          <w:sz w:val="44"/>
        </w:rPr>
      </w:pPr>
    </w:p>
    <w:p w14:paraId="68179D3B">
      <w:pPr>
        <w:spacing w:before="370" w:line="505" w:lineRule="exact"/>
        <w:ind w:left="0" w:right="85" w:firstLine="0"/>
        <w:jc w:val="center"/>
        <w:rPr>
          <w:rFonts w:ascii="Times New Roman"/>
          <w:b/>
          <w:sz w:val="44"/>
        </w:rPr>
      </w:pPr>
      <w:r>
        <w:rPr>
          <w:rFonts w:ascii="Times New Roman"/>
          <w:b/>
          <w:sz w:val="44"/>
        </w:rPr>
        <w:t>MASTER OF COMPUTER APPLICATION</w:t>
      </w:r>
    </w:p>
    <w:p w14:paraId="1F49210A">
      <w:pPr>
        <w:tabs>
          <w:tab w:val="left" w:pos="1552"/>
        </w:tabs>
        <w:spacing w:before="0" w:line="321" w:lineRule="exact"/>
        <w:ind w:left="0" w:right="92" w:firstLine="0"/>
        <w:jc w:val="center"/>
        <w:rPr>
          <w:rFonts w:ascii="Times New Roman"/>
          <w:b/>
          <w:sz w:val="28"/>
        </w:rPr>
      </w:pPr>
      <w:r>
        <w:rPr>
          <w:rFonts w:ascii="Times New Roman"/>
          <w:b/>
          <w:sz w:val="28"/>
        </w:rPr>
        <w:t>1</w:t>
      </w:r>
      <w:r>
        <w:rPr>
          <w:rFonts w:ascii="Times New Roman"/>
          <w:b/>
          <w:position w:val="9"/>
          <w:sz w:val="18"/>
        </w:rPr>
        <w:t>st</w:t>
      </w:r>
      <w:r>
        <w:rPr>
          <w:rFonts w:ascii="Times New Roman"/>
          <w:b/>
          <w:spacing w:val="24"/>
          <w:position w:val="9"/>
          <w:sz w:val="18"/>
        </w:rPr>
        <w:t xml:space="preserve"> </w:t>
      </w:r>
      <w:r>
        <w:rPr>
          <w:rFonts w:ascii="Times New Roman"/>
          <w:b/>
          <w:sz w:val="28"/>
        </w:rPr>
        <w:t>Year</w:t>
      </w:r>
      <w:r>
        <w:rPr>
          <w:rFonts w:ascii="Times New Roman"/>
          <w:b/>
          <w:spacing w:val="-3"/>
          <w:sz w:val="28"/>
        </w:rPr>
        <w:t xml:space="preserve"> </w:t>
      </w:r>
      <w:r>
        <w:rPr>
          <w:rFonts w:ascii="Times New Roman"/>
          <w:b/>
          <w:sz w:val="28"/>
        </w:rPr>
        <w:t>2</w:t>
      </w:r>
      <w:r>
        <w:rPr>
          <w:rFonts w:ascii="Times New Roman"/>
          <w:b/>
          <w:position w:val="9"/>
          <w:sz w:val="18"/>
        </w:rPr>
        <w:t>nd</w:t>
      </w:r>
      <w:r>
        <w:rPr>
          <w:rFonts w:ascii="Times New Roman"/>
          <w:b/>
          <w:position w:val="9"/>
          <w:sz w:val="18"/>
        </w:rPr>
        <w:tab/>
      </w:r>
      <w:r>
        <w:rPr>
          <w:rFonts w:ascii="Times New Roman"/>
          <w:b/>
          <w:sz w:val="28"/>
        </w:rPr>
        <w:t>Semester</w:t>
      </w:r>
    </w:p>
    <w:p w14:paraId="1B4E5382">
      <w:pPr>
        <w:pStyle w:val="5"/>
        <w:rPr>
          <w:rFonts w:ascii="Times New Roman"/>
          <w:b/>
          <w:sz w:val="30"/>
        </w:rPr>
      </w:pPr>
    </w:p>
    <w:p w14:paraId="77D138CA">
      <w:pPr>
        <w:pStyle w:val="5"/>
        <w:rPr>
          <w:rFonts w:ascii="Times New Roman"/>
          <w:b/>
          <w:sz w:val="30"/>
        </w:rPr>
      </w:pPr>
    </w:p>
    <w:p w14:paraId="749AF9C0">
      <w:pPr>
        <w:pStyle w:val="5"/>
        <w:rPr>
          <w:rFonts w:ascii="Times New Roman"/>
          <w:b/>
          <w:sz w:val="30"/>
        </w:rPr>
      </w:pPr>
    </w:p>
    <w:p w14:paraId="5F99016B">
      <w:pPr>
        <w:spacing w:before="254"/>
        <w:ind w:left="0" w:right="75" w:firstLine="0"/>
        <w:jc w:val="center"/>
        <w:rPr>
          <w:rFonts w:ascii="Times New Roman"/>
          <w:b/>
          <w:sz w:val="40"/>
        </w:rPr>
      </w:pPr>
      <w:r>
        <w:rPr>
          <w:rFonts w:ascii="Times New Roman"/>
          <w:b/>
          <w:sz w:val="40"/>
        </w:rPr>
        <w:t>DATABASE MANAGEMENT SYSTEM ASSIGNMENT</w:t>
      </w:r>
    </w:p>
    <w:p w14:paraId="75D44C2B">
      <w:pPr>
        <w:pStyle w:val="5"/>
        <w:rPr>
          <w:rFonts w:ascii="Times New Roman"/>
          <w:b/>
          <w:sz w:val="44"/>
        </w:rPr>
      </w:pPr>
    </w:p>
    <w:p w14:paraId="2B9F226D">
      <w:pPr>
        <w:pStyle w:val="5"/>
        <w:rPr>
          <w:rFonts w:ascii="Times New Roman"/>
          <w:b/>
          <w:sz w:val="44"/>
        </w:rPr>
      </w:pPr>
    </w:p>
    <w:p w14:paraId="4EE34B3D">
      <w:pPr>
        <w:pStyle w:val="5"/>
        <w:rPr>
          <w:rFonts w:ascii="Times New Roman"/>
          <w:b/>
          <w:sz w:val="44"/>
        </w:rPr>
      </w:pPr>
    </w:p>
    <w:p w14:paraId="29B1A02E">
      <w:pPr>
        <w:pStyle w:val="5"/>
        <w:rPr>
          <w:rFonts w:ascii="Times New Roman"/>
          <w:b/>
          <w:sz w:val="44"/>
        </w:rPr>
      </w:pPr>
    </w:p>
    <w:p w14:paraId="29E010F0">
      <w:pPr>
        <w:tabs>
          <w:tab w:val="left" w:pos="2528"/>
        </w:tabs>
        <w:spacing w:before="275"/>
        <w:ind w:left="820" w:right="0" w:firstLine="0"/>
        <w:jc w:val="left"/>
        <w:rPr>
          <w:rFonts w:ascii="Times New Roman"/>
          <w:sz w:val="36"/>
        </w:rPr>
      </w:pPr>
      <w:r>
        <w:rPr>
          <w:rFonts w:ascii="Times New Roman"/>
          <w:b/>
          <w:sz w:val="36"/>
        </w:rPr>
        <w:t>Name:</w:t>
      </w:r>
      <w:r>
        <w:rPr>
          <w:rFonts w:ascii="Times New Roman"/>
          <w:b/>
          <w:sz w:val="36"/>
        </w:rPr>
        <w:tab/>
      </w:r>
      <w:r>
        <w:rPr>
          <w:rFonts w:ascii="Times New Roman"/>
          <w:sz w:val="36"/>
        </w:rPr>
        <w:t>Snehasish Sarkar</w:t>
      </w:r>
    </w:p>
    <w:p w14:paraId="149E47C0">
      <w:pPr>
        <w:tabs>
          <w:tab w:val="left" w:pos="2559"/>
        </w:tabs>
        <w:spacing w:before="2"/>
        <w:ind w:left="820" w:right="0" w:firstLine="0"/>
        <w:jc w:val="left"/>
        <w:rPr>
          <w:rFonts w:ascii="Times New Roman"/>
          <w:sz w:val="36"/>
        </w:rPr>
      </w:pPr>
      <w:r>
        <w:rPr>
          <w:rFonts w:ascii="Times New Roman"/>
          <w:b/>
          <w:sz w:val="36"/>
        </w:rPr>
        <w:t>Roll</w:t>
      </w:r>
      <w:r>
        <w:rPr>
          <w:rFonts w:ascii="Times New Roman"/>
          <w:b/>
          <w:spacing w:val="-2"/>
          <w:sz w:val="36"/>
        </w:rPr>
        <w:t xml:space="preserve"> </w:t>
      </w:r>
      <w:r>
        <w:rPr>
          <w:rFonts w:ascii="Times New Roman"/>
          <w:b/>
          <w:sz w:val="36"/>
        </w:rPr>
        <w:t>No.:</w:t>
      </w:r>
      <w:r>
        <w:rPr>
          <w:rFonts w:ascii="Times New Roman"/>
          <w:b/>
          <w:sz w:val="36"/>
        </w:rPr>
        <w:tab/>
      </w:r>
      <w:r>
        <w:rPr>
          <w:rFonts w:ascii="Times New Roman"/>
          <w:sz w:val="36"/>
        </w:rPr>
        <w:t>002510503033</w:t>
      </w:r>
    </w:p>
    <w:p w14:paraId="7994987C">
      <w:pPr>
        <w:pStyle w:val="5"/>
        <w:rPr>
          <w:rFonts w:ascii="Times New Roman"/>
          <w:sz w:val="20"/>
        </w:rPr>
      </w:pPr>
    </w:p>
    <w:p w14:paraId="6F442492">
      <w:pPr>
        <w:pStyle w:val="5"/>
        <w:rPr>
          <w:rFonts w:ascii="Times New Roman"/>
          <w:sz w:val="20"/>
        </w:rPr>
      </w:pPr>
    </w:p>
    <w:p w14:paraId="0EECEE25">
      <w:pPr>
        <w:pStyle w:val="5"/>
        <w:rPr>
          <w:rFonts w:ascii="Times New Roman"/>
          <w:sz w:val="20"/>
        </w:rPr>
      </w:pPr>
    </w:p>
    <w:p w14:paraId="76953130">
      <w:pPr>
        <w:pStyle w:val="5"/>
        <w:rPr>
          <w:rFonts w:ascii="Times New Roman"/>
          <w:sz w:val="20"/>
        </w:rPr>
      </w:pPr>
    </w:p>
    <w:p w14:paraId="32F94394">
      <w:pPr>
        <w:pStyle w:val="5"/>
        <w:rPr>
          <w:rFonts w:ascii="Times New Roman"/>
          <w:sz w:val="20"/>
        </w:rPr>
      </w:pPr>
    </w:p>
    <w:p w14:paraId="4BBE2115">
      <w:pPr>
        <w:pStyle w:val="5"/>
        <w:rPr>
          <w:rFonts w:ascii="Times New Roman"/>
          <w:sz w:val="20"/>
        </w:rPr>
      </w:pPr>
    </w:p>
    <w:p w14:paraId="18FC9641">
      <w:pPr>
        <w:pStyle w:val="5"/>
        <w:rPr>
          <w:rFonts w:ascii="Times New Roman"/>
          <w:sz w:val="20"/>
        </w:rPr>
      </w:pPr>
    </w:p>
    <w:p w14:paraId="6A495668">
      <w:pPr>
        <w:pStyle w:val="5"/>
        <w:rPr>
          <w:rFonts w:ascii="Times New Roman"/>
          <w:sz w:val="20"/>
        </w:rPr>
      </w:pPr>
    </w:p>
    <w:p w14:paraId="78C0EBC5">
      <w:pPr>
        <w:pStyle w:val="5"/>
        <w:rPr>
          <w:rFonts w:ascii="Times New Roman"/>
          <w:sz w:val="20"/>
        </w:rPr>
      </w:pPr>
    </w:p>
    <w:p w14:paraId="023EFCA6">
      <w:pPr>
        <w:pStyle w:val="5"/>
        <w:rPr>
          <w:rFonts w:ascii="Times New Roman"/>
          <w:sz w:val="20"/>
        </w:rPr>
      </w:pPr>
    </w:p>
    <w:p w14:paraId="19EC4F36">
      <w:pPr>
        <w:pStyle w:val="5"/>
        <w:rPr>
          <w:rFonts w:ascii="Times New Roman"/>
          <w:sz w:val="20"/>
        </w:rPr>
      </w:pPr>
    </w:p>
    <w:p w14:paraId="7FEB616E">
      <w:pPr>
        <w:pStyle w:val="5"/>
        <w:rPr>
          <w:rFonts w:ascii="Times New Roman"/>
          <w:sz w:val="20"/>
        </w:rPr>
      </w:pPr>
    </w:p>
    <w:p w14:paraId="59CFC450">
      <w:pPr>
        <w:pStyle w:val="5"/>
        <w:rPr>
          <w:rFonts w:ascii="Times New Roman"/>
          <w:sz w:val="20"/>
        </w:rPr>
      </w:pPr>
    </w:p>
    <w:p w14:paraId="0935D2CE">
      <w:pPr>
        <w:pStyle w:val="5"/>
        <w:rPr>
          <w:rFonts w:ascii="Times New Roman"/>
          <w:sz w:val="20"/>
        </w:rPr>
      </w:pPr>
    </w:p>
    <w:p w14:paraId="06E2A04E">
      <w:pPr>
        <w:pStyle w:val="5"/>
        <w:spacing w:before="8"/>
        <w:rPr>
          <w:rFonts w:ascii="Times New Roman"/>
          <w:sz w:val="22"/>
        </w:rPr>
      </w:pPr>
    </w:p>
    <w:p w14:paraId="449DFE26">
      <w:pPr>
        <w:spacing w:before="64"/>
        <w:ind w:left="0" w:right="97" w:firstLine="0"/>
        <w:jc w:val="center"/>
        <w:rPr>
          <w:rFonts w:ascii="Calibri"/>
          <w:sz w:val="18"/>
        </w:rPr>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77C1B8A2">
      <w:pPr>
        <w:pStyle w:val="2"/>
        <w:spacing w:before="62"/>
        <w:ind w:left="820" w:right="6550" w:hanging="720"/>
      </w:pPr>
      <w:r>
        <w:t>Question 1. Create the following tables : Tablename: EMPLOYEE Structure :</w:t>
      </w:r>
    </w:p>
    <w:p w14:paraId="3197199F">
      <w:pPr>
        <w:spacing w:before="0" w:line="240" w:lineRule="auto"/>
        <w:ind w:left="820" w:right="7459" w:firstLine="0"/>
        <w:jc w:val="both"/>
        <w:rPr>
          <w:rFonts w:ascii="Times New Roman"/>
          <w:b/>
          <w:sz w:val="24"/>
        </w:rPr>
      </w:pPr>
      <w:r>
        <w:rPr>
          <w:rFonts w:ascii="Times New Roman"/>
          <w:b/>
          <w:sz w:val="24"/>
        </w:rPr>
        <w:t>EMP_CODE char(16) EMP_NAME char(20) DEPT_CODE char(16) DESIG_CODE char(16)</w:t>
      </w:r>
    </w:p>
    <w:p w14:paraId="104C7214">
      <w:pPr>
        <w:spacing w:before="0"/>
        <w:ind w:left="820" w:right="7823" w:firstLine="0"/>
        <w:jc w:val="left"/>
        <w:rPr>
          <w:rFonts w:ascii="Times New Roman"/>
          <w:b/>
          <w:sz w:val="24"/>
        </w:rPr>
      </w:pPr>
      <w:r>
        <w:rPr>
          <w:rFonts w:ascii="Times New Roman"/>
          <w:b/>
          <w:sz w:val="24"/>
        </w:rPr>
        <w:t>SEX char(1) ADDRESS char (25)</w:t>
      </w:r>
    </w:p>
    <w:p w14:paraId="55BF55BC">
      <w:pPr>
        <w:spacing w:before="0"/>
        <w:ind w:left="820" w:right="0" w:firstLine="0"/>
        <w:jc w:val="left"/>
        <w:rPr>
          <w:rFonts w:ascii="Times New Roman"/>
          <w:b/>
          <w:sz w:val="24"/>
        </w:rPr>
      </w:pPr>
      <w:r>
        <w:rPr>
          <w:rFonts w:ascii="Times New Roman"/>
          <w:b/>
          <w:sz w:val="24"/>
        </w:rPr>
        <w:t>CITY char (20)</w:t>
      </w:r>
    </w:p>
    <w:p w14:paraId="0ADFC376">
      <w:pPr>
        <w:spacing w:before="0"/>
        <w:ind w:left="820" w:right="0" w:firstLine="0"/>
        <w:jc w:val="left"/>
        <w:rPr>
          <w:rFonts w:ascii="Times New Roman"/>
          <w:b/>
          <w:sz w:val="24"/>
        </w:rPr>
      </w:pPr>
      <w:r>
        <w:rPr>
          <w:rFonts w:ascii="Times New Roman"/>
          <w:b/>
          <w:sz w:val="24"/>
        </w:rPr>
        <w:t>STATE char (20)</w:t>
      </w:r>
    </w:p>
    <w:p w14:paraId="2A46267E">
      <w:pPr>
        <w:spacing w:before="0"/>
        <w:ind w:left="820" w:right="8283" w:firstLine="0"/>
        <w:jc w:val="left"/>
        <w:rPr>
          <w:rFonts w:ascii="Times New Roman"/>
          <w:b/>
          <w:sz w:val="24"/>
        </w:rPr>
      </w:pPr>
      <w:r>
        <w:rPr>
          <w:rFonts w:ascii="Times New Roman"/>
          <w:b/>
          <w:sz w:val="24"/>
        </w:rPr>
        <w:t>PIN char (6) BASIC Number JN_DT Date</w:t>
      </w:r>
    </w:p>
    <w:p w14:paraId="174B5A02">
      <w:pPr>
        <w:spacing w:before="0"/>
        <w:ind w:left="820" w:right="0" w:firstLine="0"/>
        <w:jc w:val="left"/>
        <w:rPr>
          <w:rFonts w:ascii="Times New Roman"/>
          <w:b/>
          <w:sz w:val="24"/>
        </w:rPr>
      </w:pPr>
      <w:r>
        <w:rPr>
          <w:rFonts w:ascii="Times New Roman"/>
          <w:b/>
          <w:sz w:val="24"/>
        </w:rPr>
        <w:t>Primary key is EMP_CODE</w:t>
      </w:r>
    </w:p>
    <w:p w14:paraId="30252FAE">
      <w:pPr>
        <w:pStyle w:val="5"/>
        <w:spacing w:before="9"/>
        <w:rPr>
          <w:rFonts w:ascii="Times New Roman"/>
          <w:b/>
          <w:sz w:val="23"/>
        </w:rPr>
      </w:pPr>
    </w:p>
    <w:p w14:paraId="5C3FAE55">
      <w:pPr>
        <w:spacing w:before="0"/>
        <w:ind w:left="820" w:right="6876" w:firstLine="0"/>
        <w:jc w:val="left"/>
        <w:rPr>
          <w:rFonts w:ascii="Times New Roman"/>
          <w:b/>
          <w:sz w:val="24"/>
        </w:rPr>
      </w:pPr>
      <w:r>
        <w:rPr>
          <w:rFonts w:ascii="Times New Roman"/>
          <w:b/>
          <w:sz w:val="24"/>
        </w:rPr>
        <w:t>Tablename : DESIGNATION Structure :</w:t>
      </w:r>
    </w:p>
    <w:p w14:paraId="71506F77">
      <w:pPr>
        <w:spacing w:before="0"/>
        <w:ind w:left="820" w:right="7443" w:firstLine="0"/>
        <w:jc w:val="left"/>
        <w:rPr>
          <w:rFonts w:ascii="Times New Roman"/>
          <w:b/>
          <w:sz w:val="24"/>
        </w:rPr>
      </w:pPr>
      <w:r>
        <w:rPr>
          <w:rFonts w:ascii="Times New Roman"/>
          <w:b/>
          <w:sz w:val="24"/>
        </w:rPr>
        <w:t>DESIG_CODE char(16) DESIG_DESC char(20)</w:t>
      </w:r>
    </w:p>
    <w:p w14:paraId="7E9B0215">
      <w:pPr>
        <w:spacing w:before="0"/>
        <w:ind w:left="820" w:right="0" w:firstLine="0"/>
        <w:jc w:val="left"/>
        <w:rPr>
          <w:rFonts w:ascii="Times New Roman"/>
          <w:b/>
          <w:sz w:val="24"/>
        </w:rPr>
      </w:pPr>
      <w:r>
        <w:rPr>
          <w:rFonts w:ascii="Times New Roman"/>
          <w:b/>
          <w:sz w:val="24"/>
        </w:rPr>
        <w:t>Primary key is DESIG_CODE</w:t>
      </w:r>
    </w:p>
    <w:p w14:paraId="10D60220">
      <w:pPr>
        <w:pStyle w:val="5"/>
        <w:rPr>
          <w:rFonts w:ascii="Times New Roman"/>
          <w:b/>
        </w:rPr>
      </w:pPr>
    </w:p>
    <w:p w14:paraId="422E03BE">
      <w:pPr>
        <w:spacing w:before="0"/>
        <w:ind w:left="820" w:right="6876" w:firstLine="0"/>
        <w:jc w:val="left"/>
        <w:rPr>
          <w:rFonts w:ascii="Times New Roman"/>
          <w:b/>
          <w:sz w:val="24"/>
        </w:rPr>
      </w:pPr>
      <w:r>
        <w:rPr>
          <w:rFonts w:ascii="Times New Roman"/>
          <w:b/>
          <w:sz w:val="24"/>
        </w:rPr>
        <w:t>Tablename : DEPARTMENT Structure :</w:t>
      </w:r>
    </w:p>
    <w:p w14:paraId="4827DDFE">
      <w:pPr>
        <w:spacing w:before="0"/>
        <w:ind w:left="820" w:right="7510" w:firstLine="0"/>
        <w:jc w:val="left"/>
        <w:rPr>
          <w:rFonts w:ascii="Times New Roman"/>
          <w:b/>
          <w:sz w:val="24"/>
        </w:rPr>
      </w:pPr>
      <w:r>
        <w:rPr>
          <w:rFonts w:ascii="Times New Roman"/>
          <w:b/>
          <w:sz w:val="24"/>
        </w:rPr>
        <w:t>DEPT_CODE char(16) DEPT_NAME char(20)</w:t>
      </w:r>
    </w:p>
    <w:p w14:paraId="5F6CA7F2">
      <w:pPr>
        <w:spacing w:before="1"/>
        <w:ind w:left="100" w:right="6850" w:firstLine="720"/>
        <w:jc w:val="left"/>
        <w:rPr>
          <w:rFonts w:ascii="Times New Roman"/>
          <w:b/>
          <w:sz w:val="24"/>
        </w:rPr>
      </w:pPr>
      <w:r>
        <w:rPr>
          <w:rFonts w:ascii="Times New Roman"/>
          <w:b/>
          <w:sz w:val="24"/>
        </w:rPr>
        <w:t>Primary key is DEPT_CODE. Query :</w:t>
      </w:r>
    </w:p>
    <w:p w14:paraId="358D1A53">
      <w:pPr>
        <w:pStyle w:val="5"/>
        <w:tabs>
          <w:tab w:val="left" w:pos="1947"/>
        </w:tabs>
        <w:ind w:left="628" w:right="5386" w:hanging="528"/>
      </w:pPr>
      <w:r>
        <w:t>CREATE TABLE</w:t>
      </w:r>
      <w:r>
        <w:tab/>
      </w:r>
      <w:r>
        <w:t>IF NOT EXISTS DEPARTMENT ( DEPT_CODE CHAR(16) PRIMARY KEY, DEPT_NAME CHAR(20)</w:t>
      </w:r>
    </w:p>
    <w:p w14:paraId="21DB6B62">
      <w:pPr>
        <w:pStyle w:val="5"/>
        <w:ind w:left="100"/>
      </w:pPr>
      <w:r>
        <w:t>);</w:t>
      </w:r>
    </w:p>
    <w:p w14:paraId="716D1769">
      <w:pPr>
        <w:pStyle w:val="5"/>
        <w:spacing w:before="2"/>
      </w:pPr>
    </w:p>
    <w:p w14:paraId="7695C856">
      <w:pPr>
        <w:pStyle w:val="5"/>
        <w:ind w:left="628" w:right="5371" w:hanging="528"/>
      </w:pPr>
      <w:r>
        <w:t>CREATE TABLE IF NOT EXISTS DESIGNATION ( DESIG_CODE CHAR(16) PRIMARY KEY, DESIG_DESC CHAR(20)</w:t>
      </w:r>
    </w:p>
    <w:p w14:paraId="7C1C6BE8">
      <w:pPr>
        <w:pStyle w:val="5"/>
        <w:spacing w:line="280" w:lineRule="exact"/>
        <w:ind w:left="100"/>
      </w:pPr>
      <w:r>
        <w:t>);</w:t>
      </w:r>
    </w:p>
    <w:p w14:paraId="1C45A93F">
      <w:pPr>
        <w:pStyle w:val="5"/>
        <w:spacing w:before="11"/>
        <w:rPr>
          <w:sz w:val="23"/>
        </w:rPr>
      </w:pPr>
    </w:p>
    <w:p w14:paraId="5D809CEA">
      <w:pPr>
        <w:pStyle w:val="5"/>
        <w:ind w:left="628" w:right="5767" w:hanging="528"/>
      </w:pPr>
      <w:r>
        <w:t>CREATE TABLE IF NOT EXISTS EMPLOYEE ( EMP_CODE CHAR(16) PRIMARY KEY, EMP_NAME CHAR(20),</w:t>
      </w:r>
    </w:p>
    <w:p w14:paraId="10D1DAAF">
      <w:pPr>
        <w:pStyle w:val="5"/>
        <w:ind w:left="628" w:right="7482"/>
      </w:pPr>
      <w:r>
        <w:t>DEPT_CODE CHAR(16), DESIG_CODE CHAR(16), SEX CHAR(1),</w:t>
      </w:r>
    </w:p>
    <w:p w14:paraId="14489BB6">
      <w:pPr>
        <w:pStyle w:val="5"/>
        <w:spacing w:before="1"/>
        <w:ind w:left="628" w:right="7878"/>
      </w:pPr>
      <w:r>
        <w:t>ADDRESS CHAR(25), CITY CHAR(20), STATE CHAR(20), PIN CHAR(6),</w:t>
      </w:r>
    </w:p>
    <w:p w14:paraId="73C4B6D4">
      <w:pPr>
        <w:pStyle w:val="5"/>
        <w:ind w:left="628" w:right="7482"/>
      </w:pPr>
      <w:r>
        <w:t>BASIC DECIMAL(10,2), JN_DT DATE,</w:t>
      </w:r>
    </w:p>
    <w:p w14:paraId="5899FA93">
      <w:pPr>
        <w:pStyle w:val="5"/>
        <w:spacing w:before="11"/>
        <w:rPr>
          <w:sz w:val="18"/>
        </w:rPr>
      </w:pPr>
    </w:p>
    <w:p w14:paraId="3E65BE9D">
      <w:pPr>
        <w:pStyle w:val="5"/>
        <w:spacing w:before="58"/>
        <w:ind w:left="628" w:right="2336"/>
      </w:pPr>
      <w:r>
        <w:t>FOREIGN KEY (DEPT_CODE) REFERENCES DEPARTMENT(DEPT_CODE), FOREIGN KEY (DESIG_CODE) REFERENCES DESIGNATION(DESIG_CODE)</w:t>
      </w:r>
    </w:p>
    <w:p w14:paraId="6C1FCD19">
      <w:pPr>
        <w:pStyle w:val="5"/>
        <w:spacing w:line="281" w:lineRule="exact"/>
        <w:ind w:left="100"/>
      </w:pPr>
      <w:r>
        <w:t>);</w:t>
      </w:r>
    </w:p>
    <w:p w14:paraId="0A894086">
      <w:pPr>
        <w:spacing w:before="150"/>
        <w:ind w:left="0" w:right="99" w:firstLine="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bookmarkStart w:id="0" w:name="_GoBack"/>
      <w:bookmarkEnd w:id="0"/>
    </w:p>
    <w:p w14:paraId="519AA5A6">
      <w:pPr>
        <w:pStyle w:val="2"/>
        <w:spacing w:before="62"/>
      </w:pPr>
      <w:r>
        <w:t>Output :</w:t>
      </w:r>
    </w:p>
    <w:p w14:paraId="49D54602">
      <w:pPr>
        <w:pStyle w:val="5"/>
        <w:ind w:left="126"/>
        <w:rPr>
          <w:rFonts w:ascii="Times New Roman"/>
          <w:sz w:val="20"/>
        </w:rPr>
      </w:pPr>
      <w:r>
        <w:rPr>
          <w:rFonts w:ascii="Times New Roman"/>
          <w:sz w:val="20"/>
        </w:rPr>
        <w:drawing>
          <wp:inline distT="0" distB="0" distL="0" distR="0">
            <wp:extent cx="6353175" cy="40576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6353651" cy="406050"/>
                    </a:xfrm>
                    <a:prstGeom prst="rect">
                      <a:avLst/>
                    </a:prstGeom>
                  </pic:spPr>
                </pic:pic>
              </a:graphicData>
            </a:graphic>
          </wp:inline>
        </w:drawing>
      </w:r>
    </w:p>
    <w:p w14:paraId="7E5B9489">
      <w:pPr>
        <w:pStyle w:val="5"/>
        <w:spacing w:before="6"/>
        <w:rPr>
          <w:rFonts w:ascii="Times New Roman"/>
          <w:b/>
          <w:sz w:val="7"/>
        </w:rPr>
      </w:pPr>
    </w:p>
    <w:p w14:paraId="2753B879">
      <w:pPr>
        <w:pStyle w:val="5"/>
        <w:ind w:left="126"/>
        <w:rPr>
          <w:rFonts w:ascii="Times New Roman"/>
          <w:sz w:val="20"/>
        </w:rPr>
      </w:pPr>
      <w:r>
        <w:rPr>
          <w:rFonts w:ascii="Times New Roman"/>
          <w:sz w:val="20"/>
        </w:rPr>
        <w:drawing>
          <wp:inline distT="0" distB="0" distL="0" distR="0">
            <wp:extent cx="6655435" cy="48577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7" cstate="print"/>
                    <a:stretch>
                      <a:fillRect/>
                    </a:stretch>
                  </pic:blipFill>
                  <pic:spPr>
                    <a:xfrm>
                      <a:off x="0" y="0"/>
                      <a:ext cx="6655649" cy="486155"/>
                    </a:xfrm>
                    <a:prstGeom prst="rect">
                      <a:avLst/>
                    </a:prstGeom>
                  </pic:spPr>
                </pic:pic>
              </a:graphicData>
            </a:graphic>
          </wp:inline>
        </w:drawing>
      </w:r>
    </w:p>
    <w:p w14:paraId="7CA290D4">
      <w:pPr>
        <w:pStyle w:val="5"/>
        <w:spacing w:before="5"/>
        <w:rPr>
          <w:rFonts w:ascii="Times New Roman"/>
          <w:b/>
          <w:sz w:val="18"/>
        </w:rPr>
      </w:pPr>
      <w:r>
        <w:drawing>
          <wp:anchor distT="0" distB="0" distL="0" distR="0" simplePos="0" relativeHeight="251660288" behindDoc="1" locked="0" layoutInCell="1" allowOverlap="1">
            <wp:simplePos x="0" y="0"/>
            <wp:positionH relativeFrom="page">
              <wp:posOffset>495300</wp:posOffset>
            </wp:positionH>
            <wp:positionV relativeFrom="paragraph">
              <wp:posOffset>159385</wp:posOffset>
            </wp:positionV>
            <wp:extent cx="6059170" cy="366712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8" cstate="print"/>
                    <a:stretch>
                      <a:fillRect/>
                    </a:stretch>
                  </pic:blipFill>
                  <pic:spPr>
                    <a:xfrm>
                      <a:off x="0" y="0"/>
                      <a:ext cx="6059082" cy="3667125"/>
                    </a:xfrm>
                    <a:prstGeom prst="rect">
                      <a:avLst/>
                    </a:prstGeom>
                  </pic:spPr>
                </pic:pic>
              </a:graphicData>
            </a:graphic>
          </wp:anchor>
        </w:drawing>
      </w:r>
    </w:p>
    <w:p w14:paraId="114ED9BA">
      <w:pPr>
        <w:pStyle w:val="5"/>
        <w:rPr>
          <w:rFonts w:ascii="Times New Roman"/>
          <w:b/>
          <w:sz w:val="26"/>
        </w:rPr>
      </w:pPr>
    </w:p>
    <w:p w14:paraId="4EF270F9">
      <w:pPr>
        <w:pStyle w:val="5"/>
        <w:rPr>
          <w:rFonts w:ascii="Times New Roman"/>
          <w:b/>
          <w:sz w:val="26"/>
        </w:rPr>
      </w:pPr>
    </w:p>
    <w:p w14:paraId="42360143">
      <w:pPr>
        <w:pStyle w:val="5"/>
        <w:rPr>
          <w:rFonts w:ascii="Times New Roman"/>
          <w:b/>
          <w:sz w:val="26"/>
        </w:rPr>
      </w:pPr>
    </w:p>
    <w:p w14:paraId="2B0AC8A8">
      <w:pPr>
        <w:pStyle w:val="5"/>
        <w:rPr>
          <w:rFonts w:ascii="Times New Roman"/>
          <w:b/>
          <w:sz w:val="26"/>
        </w:rPr>
      </w:pPr>
    </w:p>
    <w:p w14:paraId="3984B631">
      <w:pPr>
        <w:pStyle w:val="5"/>
        <w:rPr>
          <w:rFonts w:ascii="Times New Roman"/>
          <w:b/>
          <w:sz w:val="26"/>
        </w:rPr>
      </w:pPr>
    </w:p>
    <w:p w14:paraId="655ADC25">
      <w:pPr>
        <w:pStyle w:val="5"/>
        <w:rPr>
          <w:rFonts w:ascii="Times New Roman"/>
          <w:b/>
          <w:sz w:val="26"/>
        </w:rPr>
      </w:pPr>
    </w:p>
    <w:p w14:paraId="6AD33C23">
      <w:pPr>
        <w:pStyle w:val="5"/>
        <w:rPr>
          <w:rFonts w:ascii="Times New Roman"/>
          <w:b/>
          <w:sz w:val="26"/>
        </w:rPr>
      </w:pPr>
    </w:p>
    <w:p w14:paraId="590C38DA">
      <w:pPr>
        <w:pStyle w:val="5"/>
        <w:rPr>
          <w:rFonts w:ascii="Times New Roman"/>
          <w:b/>
          <w:sz w:val="26"/>
        </w:rPr>
      </w:pPr>
    </w:p>
    <w:p w14:paraId="041FC559">
      <w:pPr>
        <w:pStyle w:val="5"/>
        <w:rPr>
          <w:rFonts w:ascii="Times New Roman"/>
          <w:b/>
          <w:sz w:val="26"/>
        </w:rPr>
      </w:pPr>
    </w:p>
    <w:p w14:paraId="4B93594C">
      <w:pPr>
        <w:pStyle w:val="5"/>
        <w:rPr>
          <w:rFonts w:ascii="Times New Roman"/>
          <w:b/>
          <w:sz w:val="26"/>
        </w:rPr>
      </w:pPr>
    </w:p>
    <w:p w14:paraId="58831B8A">
      <w:pPr>
        <w:pStyle w:val="5"/>
        <w:rPr>
          <w:rFonts w:ascii="Times New Roman"/>
          <w:b/>
          <w:sz w:val="26"/>
        </w:rPr>
      </w:pPr>
    </w:p>
    <w:p w14:paraId="7A8074BD">
      <w:pPr>
        <w:pStyle w:val="5"/>
        <w:rPr>
          <w:rFonts w:ascii="Times New Roman"/>
          <w:b/>
          <w:sz w:val="26"/>
        </w:rPr>
      </w:pPr>
    </w:p>
    <w:p w14:paraId="6B4F8704">
      <w:pPr>
        <w:pStyle w:val="5"/>
        <w:rPr>
          <w:rFonts w:ascii="Times New Roman"/>
          <w:b/>
          <w:sz w:val="26"/>
        </w:rPr>
      </w:pPr>
    </w:p>
    <w:p w14:paraId="5EAAF4A9">
      <w:pPr>
        <w:pStyle w:val="5"/>
        <w:rPr>
          <w:rFonts w:ascii="Times New Roman"/>
          <w:b/>
          <w:sz w:val="26"/>
        </w:rPr>
      </w:pPr>
    </w:p>
    <w:p w14:paraId="513A9E31">
      <w:pPr>
        <w:pStyle w:val="5"/>
        <w:rPr>
          <w:rFonts w:ascii="Times New Roman"/>
          <w:b/>
          <w:sz w:val="26"/>
        </w:rPr>
      </w:pPr>
    </w:p>
    <w:p w14:paraId="5EF0AC86">
      <w:pPr>
        <w:pStyle w:val="5"/>
        <w:rPr>
          <w:rFonts w:ascii="Times New Roman"/>
          <w:b/>
          <w:sz w:val="26"/>
        </w:rPr>
      </w:pPr>
    </w:p>
    <w:p w14:paraId="1F9F1DBE">
      <w:pPr>
        <w:pStyle w:val="5"/>
        <w:rPr>
          <w:rFonts w:ascii="Times New Roman"/>
          <w:b/>
          <w:sz w:val="26"/>
        </w:rPr>
      </w:pPr>
    </w:p>
    <w:p w14:paraId="5AE93F23">
      <w:pPr>
        <w:pStyle w:val="5"/>
        <w:rPr>
          <w:rFonts w:ascii="Times New Roman"/>
          <w:b/>
          <w:sz w:val="26"/>
        </w:rPr>
      </w:pPr>
    </w:p>
    <w:p w14:paraId="7433DB4E">
      <w:pPr>
        <w:pStyle w:val="5"/>
        <w:rPr>
          <w:rFonts w:ascii="Times New Roman"/>
          <w:b/>
          <w:sz w:val="26"/>
        </w:rPr>
      </w:pPr>
    </w:p>
    <w:p w14:paraId="7A92A378">
      <w:pPr>
        <w:pStyle w:val="5"/>
        <w:rPr>
          <w:rFonts w:ascii="Times New Roman"/>
          <w:b/>
          <w:sz w:val="26"/>
        </w:rPr>
      </w:pPr>
    </w:p>
    <w:p w14:paraId="70AE25C6">
      <w:pPr>
        <w:pStyle w:val="5"/>
        <w:rPr>
          <w:rFonts w:ascii="Times New Roman"/>
          <w:b/>
          <w:sz w:val="26"/>
        </w:rPr>
      </w:pPr>
    </w:p>
    <w:p w14:paraId="056F6135">
      <w:pPr>
        <w:pStyle w:val="5"/>
        <w:rPr>
          <w:rFonts w:ascii="Times New Roman"/>
          <w:b/>
          <w:sz w:val="26"/>
        </w:rPr>
      </w:pPr>
    </w:p>
    <w:p w14:paraId="324658A2">
      <w:pPr>
        <w:pStyle w:val="5"/>
        <w:rPr>
          <w:rFonts w:ascii="Times New Roman"/>
          <w:b/>
          <w:sz w:val="26"/>
        </w:rPr>
      </w:pPr>
    </w:p>
    <w:p w14:paraId="22789262">
      <w:pPr>
        <w:pStyle w:val="5"/>
        <w:rPr>
          <w:rFonts w:ascii="Times New Roman"/>
          <w:b/>
          <w:sz w:val="26"/>
        </w:rPr>
      </w:pPr>
    </w:p>
    <w:p w14:paraId="4669E41C">
      <w:pPr>
        <w:spacing w:before="183"/>
        <w:ind w:left="0" w:right="99" w:firstLine="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226FDE1">
      <w:pPr>
        <w:pStyle w:val="2"/>
        <w:spacing w:before="64" w:line="237" w:lineRule="auto"/>
        <w:ind w:right="5717"/>
      </w:pPr>
      <w:r>
        <w:t>Question 2 : Display the structure of each table . Query :</w:t>
      </w:r>
    </w:p>
    <w:p w14:paraId="1A431A1B">
      <w:pPr>
        <w:pStyle w:val="5"/>
        <w:spacing w:before="2"/>
        <w:ind w:left="100" w:right="8406"/>
      </w:pPr>
      <w:r>
        <w:t>DESC department; DESC designation; DESC employee;</w:t>
      </w:r>
    </w:p>
    <w:p w14:paraId="3ABA4CE3">
      <w:pPr>
        <w:pStyle w:val="5"/>
        <w:spacing w:before="7"/>
        <w:rPr>
          <w:sz w:val="23"/>
        </w:rPr>
      </w:pPr>
    </w:p>
    <w:p w14:paraId="3F38E523">
      <w:pPr>
        <w:pStyle w:val="2"/>
      </w:pPr>
      <w:r>
        <w:t>Output :</w:t>
      </w:r>
    </w:p>
    <w:p w14:paraId="3EA874BA">
      <w:pPr>
        <w:pStyle w:val="5"/>
        <w:ind w:left="160"/>
        <w:rPr>
          <w:rFonts w:ascii="Times New Roman"/>
          <w:sz w:val="20"/>
        </w:rPr>
      </w:pPr>
      <w:r>
        <w:rPr>
          <w:rFonts w:ascii="Times New Roman"/>
          <w:sz w:val="20"/>
        </w:rPr>
        <w:drawing>
          <wp:inline distT="0" distB="0" distL="0" distR="0">
            <wp:extent cx="4819650" cy="18288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9" cstate="print"/>
                    <a:stretch>
                      <a:fillRect/>
                    </a:stretch>
                  </pic:blipFill>
                  <pic:spPr>
                    <a:xfrm>
                      <a:off x="0" y="0"/>
                      <a:ext cx="4820267" cy="1828800"/>
                    </a:xfrm>
                    <a:prstGeom prst="rect">
                      <a:avLst/>
                    </a:prstGeom>
                  </pic:spPr>
                </pic:pic>
              </a:graphicData>
            </a:graphic>
          </wp:inline>
        </w:drawing>
      </w:r>
    </w:p>
    <w:p w14:paraId="36CC8D91">
      <w:pPr>
        <w:pStyle w:val="5"/>
        <w:spacing w:before="3"/>
        <w:rPr>
          <w:rFonts w:ascii="Times New Roman"/>
          <w:b/>
          <w:sz w:val="8"/>
        </w:rPr>
      </w:pPr>
    </w:p>
    <w:p w14:paraId="47E2861D">
      <w:pPr>
        <w:pStyle w:val="5"/>
        <w:ind w:left="129"/>
        <w:rPr>
          <w:rFonts w:ascii="Times New Roman"/>
          <w:sz w:val="20"/>
        </w:rPr>
      </w:pPr>
      <w:r>
        <w:rPr>
          <w:rFonts w:ascii="Times New Roman"/>
          <w:sz w:val="20"/>
        </w:rPr>
        <mc:AlternateContent>
          <mc:Choice Requires="wpg">
            <w:drawing>
              <wp:inline distT="0" distB="0" distL="114300" distR="114300">
                <wp:extent cx="5297170" cy="5471160"/>
                <wp:effectExtent l="0" t="0" r="6350" b="0"/>
                <wp:docPr id="6" name="Group 2"/>
                <wp:cNvGraphicFramePr/>
                <a:graphic xmlns:a="http://schemas.openxmlformats.org/drawingml/2006/main">
                  <a:graphicData uri="http://schemas.microsoft.com/office/word/2010/wordprocessingGroup">
                    <wpg:wgp>
                      <wpg:cNvGrpSpPr/>
                      <wpg:grpSpPr>
                        <a:xfrm>
                          <a:off x="0" y="0"/>
                          <a:ext cx="5297170" cy="5471160"/>
                          <a:chOff x="0" y="0"/>
                          <a:chExt cx="8342" cy="8616"/>
                        </a:xfrm>
                      </wpg:grpSpPr>
                      <pic:pic xmlns:pic="http://schemas.openxmlformats.org/drawingml/2006/picture">
                        <pic:nvPicPr>
                          <pic:cNvPr id="2" name="Picture 3"/>
                          <pic:cNvPicPr>
                            <a:picLocks noChangeAspect="1"/>
                          </pic:cNvPicPr>
                        </pic:nvPicPr>
                        <pic:blipFill>
                          <a:blip r:embed="rId10"/>
                          <a:stretch>
                            <a:fillRect/>
                          </a:stretch>
                        </pic:blipFill>
                        <pic:spPr>
                          <a:xfrm>
                            <a:off x="30" y="0"/>
                            <a:ext cx="7860" cy="2820"/>
                          </a:xfrm>
                          <a:prstGeom prst="rect">
                            <a:avLst/>
                          </a:prstGeom>
                          <a:noFill/>
                          <a:ln>
                            <a:noFill/>
                          </a:ln>
                        </pic:spPr>
                      </pic:pic>
                      <pic:pic xmlns:pic="http://schemas.openxmlformats.org/drawingml/2006/picture">
                        <pic:nvPicPr>
                          <pic:cNvPr id="4" name="Picture 4"/>
                          <pic:cNvPicPr>
                            <a:picLocks noChangeAspect="1"/>
                          </pic:cNvPicPr>
                        </pic:nvPicPr>
                        <pic:blipFill>
                          <a:blip r:embed="rId11"/>
                          <a:stretch>
                            <a:fillRect/>
                          </a:stretch>
                        </pic:blipFill>
                        <pic:spPr>
                          <a:xfrm>
                            <a:off x="0" y="2856"/>
                            <a:ext cx="8342" cy="5760"/>
                          </a:xfrm>
                          <a:prstGeom prst="rect">
                            <a:avLst/>
                          </a:prstGeom>
                          <a:noFill/>
                          <a:ln>
                            <a:noFill/>
                          </a:ln>
                        </pic:spPr>
                      </pic:pic>
                    </wpg:wgp>
                  </a:graphicData>
                </a:graphic>
              </wp:inline>
            </w:drawing>
          </mc:Choice>
          <mc:Fallback>
            <w:pict>
              <v:group id="Group 2" o:spid="_x0000_s1026" o:spt="203" style="height:430.8pt;width:417.1pt;" coordsize="8342,8616" o:gfxdata="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">
                <o:lock v:ext="edit" aspectratio="f"/>
                <v:shape id="Picture 3" o:spid="_x0000_s1026" o:spt="75" alt="" type="#_x0000_t75" style="position:absolute;left:30;top:0;height:2820;width:7860;" filled="f" o:preferrelative="t" stroked="f" coordsize="21600,21600" o:gfxdata="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Hh68AAAA&#10;2gAAAA8AAAAAAAAAAQAgAAAAIgAAAGRycy9kb3ducmV2LnhtbFBLAQIUABQAAAAIAIdO4kAzLwWe&#10;OwAAADkAAAAQAAAAAAAAAAEAIAAAAAsBAABkcnMvc2hhcGV4bWwueG1sUEsFBgAAAAAGAAYAWwEA&#10;ALUDAAAAAA==&#10;">
                  <v:fill on="f" focussize="0,0"/>
                  <v:stroke on="f"/>
                  <v:imagedata r:id="rId10" o:title=""/>
                  <o:lock v:ext="edit" aspectratio="t"/>
                </v:shape>
                <v:shape id="_x0000_s1026" o:spid="_x0000_s1026" o:spt="75" alt="" type="#_x0000_t75" style="position:absolute;left:0;top:2856;height:5760;width:8342;" filled="f" o:preferrelative="t" stroked="f" coordsize="21600,21600" o:gfxdata="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Yc68AAAA&#10;2gAAAA8AAAAAAAAAAQAgAAAAIgAAAGRycy9kb3ducmV2LnhtbFBLAQIUABQAAAAIAIdO4kAzLwWe&#10;OwAAADkAAAAQAAAAAAAAAAEAIAAAAAsBAABkcnMvc2hhcGV4bWwueG1sUEsFBgAAAAAGAAYAWwEA&#10;ALUDAAAAAA==&#10;">
                  <v:fill on="f" focussize="0,0"/>
                  <v:stroke on="f"/>
                  <v:imagedata r:id="rId11" o:title=""/>
                  <o:lock v:ext="edit" aspectratio="t"/>
                </v:shape>
                <w10:wrap type="none"/>
                <w10:anchorlock/>
              </v:group>
            </w:pict>
          </mc:Fallback>
        </mc:AlternateContent>
      </w:r>
    </w:p>
    <w:p w14:paraId="09EC33C8">
      <w:pPr>
        <w:pStyle w:val="5"/>
        <w:rPr>
          <w:rFonts w:ascii="Times New Roman"/>
          <w:b/>
          <w:sz w:val="26"/>
        </w:rPr>
      </w:pPr>
    </w:p>
    <w:p w14:paraId="612353F9">
      <w:pPr>
        <w:pStyle w:val="5"/>
        <w:rPr>
          <w:rFonts w:ascii="Times New Roman"/>
          <w:b/>
          <w:sz w:val="26"/>
        </w:rPr>
      </w:pPr>
    </w:p>
    <w:p w14:paraId="2BC2384B">
      <w:pPr>
        <w:pStyle w:val="5"/>
        <w:rPr>
          <w:rFonts w:ascii="Times New Roman"/>
          <w:b/>
          <w:sz w:val="26"/>
        </w:rPr>
      </w:pPr>
    </w:p>
    <w:p w14:paraId="4A831660">
      <w:pPr>
        <w:pStyle w:val="5"/>
        <w:rPr>
          <w:rFonts w:ascii="Times New Roman"/>
          <w:b/>
          <w:sz w:val="26"/>
        </w:rPr>
      </w:pPr>
    </w:p>
    <w:p w14:paraId="553BF1E6">
      <w:pPr>
        <w:pStyle w:val="5"/>
        <w:rPr>
          <w:rFonts w:ascii="Times New Roman"/>
          <w:b/>
          <w:sz w:val="38"/>
        </w:rPr>
      </w:pPr>
    </w:p>
    <w:p w14:paraId="58432D30">
      <w:pPr>
        <w:spacing w:before="0"/>
        <w:ind w:left="0" w:right="99" w:firstLine="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DF8F7B1">
      <w:pPr>
        <w:pStyle w:val="2"/>
        <w:spacing w:before="75"/>
      </w:pPr>
      <w:r>
        <w:t>Question 3: Insert few rows in each table .</w:t>
      </w:r>
    </w:p>
    <w:p w14:paraId="31872A7E">
      <w:pPr>
        <w:spacing w:before="0"/>
        <w:ind w:left="100" w:right="1962" w:firstLine="0"/>
        <w:jc w:val="left"/>
        <w:rPr>
          <w:rFonts w:ascii="Times New Roman"/>
          <w:b/>
          <w:sz w:val="24"/>
        </w:rPr>
      </w:pPr>
      <w:r>
        <w:rPr>
          <w:rFonts w:ascii="Times New Roman"/>
          <w:b/>
          <w:sz w:val="24"/>
        </w:rPr>
        <w:t>[While entering data in EMP table use DESIG_CODE which exists in DESIGNATION table and DEPT_CODE which is exists in DEPARTMENT table. In</w:t>
      </w:r>
    </w:p>
    <w:p w14:paraId="1130FC4A">
      <w:pPr>
        <w:spacing w:before="1"/>
        <w:ind w:left="100" w:right="1690" w:firstLine="0"/>
        <w:jc w:val="left"/>
        <w:rPr>
          <w:rFonts w:ascii="Times New Roman"/>
          <w:b/>
          <w:sz w:val="24"/>
        </w:rPr>
      </w:pPr>
      <w:r>
        <w:rPr>
          <w:rFonts w:ascii="Times New Roman"/>
          <w:b/>
          <w:sz w:val="24"/>
        </w:rPr>
        <w:t>DESIGNATION table, assign code for Manager, Executive, officer, clerk and helper. In DEPARTMENT table, assign code for Personnel, Production, Purchase, Finance, Research departments]</w:t>
      </w:r>
    </w:p>
    <w:p w14:paraId="63744834">
      <w:pPr>
        <w:pStyle w:val="5"/>
        <w:spacing w:before="11"/>
        <w:rPr>
          <w:rFonts w:ascii="Times New Roman"/>
          <w:b/>
          <w:sz w:val="23"/>
        </w:rPr>
      </w:pPr>
    </w:p>
    <w:p w14:paraId="7F59D061">
      <w:pPr>
        <w:spacing w:before="0"/>
        <w:ind w:left="100" w:right="0" w:firstLine="0"/>
        <w:jc w:val="left"/>
        <w:rPr>
          <w:rFonts w:ascii="Times New Roman"/>
          <w:b/>
          <w:sz w:val="24"/>
        </w:rPr>
      </w:pPr>
      <w:r>
        <w:rPr>
          <w:rFonts w:ascii="Times New Roman"/>
          <w:b/>
          <w:sz w:val="24"/>
        </w:rPr>
        <w:t>Query :</w:t>
      </w:r>
    </w:p>
    <w:p w14:paraId="64B154EE">
      <w:pPr>
        <w:pStyle w:val="5"/>
        <w:spacing w:before="1" w:line="281" w:lineRule="exact"/>
        <w:ind w:left="100"/>
      </w:pPr>
      <w:r>
        <w:t>INSERT INTO DESIGNATION VALUES</w:t>
      </w:r>
    </w:p>
    <w:p w14:paraId="3DC7596E">
      <w:pPr>
        <w:pStyle w:val="5"/>
        <w:ind w:left="100"/>
      </w:pPr>
      <w:r>
        <w:t>('D001','Manager'),</w:t>
      </w:r>
    </w:p>
    <w:p w14:paraId="29C0C874">
      <w:pPr>
        <w:pStyle w:val="5"/>
        <w:spacing w:line="281" w:lineRule="exact"/>
        <w:ind w:left="100"/>
      </w:pPr>
      <w:r>
        <w:t>('D002','Executive'),</w:t>
      </w:r>
    </w:p>
    <w:p w14:paraId="6DC4AA02">
      <w:pPr>
        <w:pStyle w:val="5"/>
        <w:ind w:left="100"/>
      </w:pPr>
      <w:r>
        <w:t>('D003','Officer'),</w:t>
      </w:r>
    </w:p>
    <w:p w14:paraId="408CC8DE">
      <w:pPr>
        <w:pStyle w:val="5"/>
        <w:spacing w:before="2" w:line="281" w:lineRule="exact"/>
        <w:ind w:left="100"/>
      </w:pPr>
      <w:r>
        <w:t>('D004','Clerk'),</w:t>
      </w:r>
    </w:p>
    <w:p w14:paraId="30B63EF8">
      <w:pPr>
        <w:pStyle w:val="5"/>
        <w:ind w:left="100"/>
      </w:pPr>
      <w:r>
        <w:t>('D005','Helper');</w:t>
      </w:r>
    </w:p>
    <w:p w14:paraId="57AA33D2">
      <w:pPr>
        <w:pStyle w:val="5"/>
        <w:spacing w:before="11"/>
        <w:rPr>
          <w:sz w:val="23"/>
        </w:rPr>
      </w:pPr>
    </w:p>
    <w:p w14:paraId="2111958B">
      <w:pPr>
        <w:pStyle w:val="5"/>
        <w:spacing w:line="281" w:lineRule="exact"/>
        <w:ind w:left="100"/>
      </w:pPr>
      <w:r>
        <w:t>INSERT INTO DEPARTMENT VALUES</w:t>
      </w:r>
    </w:p>
    <w:p w14:paraId="6813C776">
      <w:pPr>
        <w:pStyle w:val="5"/>
        <w:ind w:left="100"/>
      </w:pPr>
      <w:r>
        <w:t>('DP001','Personnel'),</w:t>
      </w:r>
    </w:p>
    <w:p w14:paraId="6D90B5A4">
      <w:pPr>
        <w:pStyle w:val="5"/>
        <w:spacing w:line="281" w:lineRule="exact"/>
        <w:ind w:left="100"/>
      </w:pPr>
      <w:r>
        <w:t>('DP002','Production'),</w:t>
      </w:r>
    </w:p>
    <w:p w14:paraId="4D1AD281">
      <w:pPr>
        <w:pStyle w:val="5"/>
        <w:spacing w:line="281" w:lineRule="exact"/>
        <w:ind w:left="100"/>
      </w:pPr>
      <w:r>
        <w:t>('DP003','Purchase'),</w:t>
      </w:r>
    </w:p>
    <w:p w14:paraId="67417533">
      <w:pPr>
        <w:pStyle w:val="5"/>
        <w:spacing w:line="281" w:lineRule="exact"/>
        <w:ind w:left="100"/>
      </w:pPr>
      <w:r>
        <w:t>('DP004','Finance'),</w:t>
      </w:r>
    </w:p>
    <w:p w14:paraId="3CC2F7E9">
      <w:pPr>
        <w:pStyle w:val="5"/>
        <w:ind w:left="100"/>
      </w:pPr>
      <w:r>
        <w:t>('DP005','Research');</w:t>
      </w:r>
    </w:p>
    <w:p w14:paraId="31C8B1AE">
      <w:pPr>
        <w:pStyle w:val="5"/>
        <w:rPr>
          <w:sz w:val="25"/>
        </w:rPr>
      </w:pPr>
    </w:p>
    <w:p w14:paraId="0900287A">
      <w:pPr>
        <w:pStyle w:val="5"/>
        <w:spacing w:line="281" w:lineRule="exact"/>
        <w:ind w:left="100"/>
      </w:pPr>
      <w:r>
        <w:t>INSERT INTO EMPLOYEE VALUES</w:t>
      </w:r>
    </w:p>
    <w:p w14:paraId="451495F0">
      <w:pPr>
        <w:pStyle w:val="5"/>
        <w:ind w:left="100"/>
      </w:pPr>
      <w:r>
        <w:t>('E001','Rahul Das','DP001','D001','M','12 Park</w:t>
      </w:r>
    </w:p>
    <w:p w14:paraId="5071961B">
      <w:pPr>
        <w:pStyle w:val="5"/>
        <w:spacing w:before="2" w:line="281" w:lineRule="exact"/>
        <w:ind w:left="100"/>
      </w:pPr>
      <w:r>
        <w:t>Street','Kolkata','WB','700001',60000,'2023-01-15'),</w:t>
      </w:r>
    </w:p>
    <w:p w14:paraId="30A1B642">
      <w:pPr>
        <w:pStyle w:val="5"/>
        <w:spacing w:line="281" w:lineRule="exact"/>
        <w:ind w:left="100"/>
      </w:pPr>
      <w:r>
        <w:t>('E002','Anita Roy','DP002','D002','F','45 MG</w:t>
      </w:r>
    </w:p>
    <w:p w14:paraId="3447D6A7">
      <w:pPr>
        <w:pStyle w:val="5"/>
        <w:spacing w:line="281" w:lineRule="exact"/>
        <w:ind w:left="100"/>
      </w:pPr>
      <w:r>
        <w:t>Road','Kolkata','WB','700002',45000,'2023-02-10'),</w:t>
      </w:r>
    </w:p>
    <w:p w14:paraId="72488AC9">
      <w:pPr>
        <w:pStyle w:val="5"/>
        <w:spacing w:line="281" w:lineRule="exact"/>
        <w:ind w:left="100"/>
      </w:pPr>
      <w:r>
        <w:t>('E003','Suman Sen','DP003','D003','M','21 Lake</w:t>
      </w:r>
    </w:p>
    <w:p w14:paraId="686E8E6E">
      <w:pPr>
        <w:pStyle w:val="5"/>
        <w:ind w:left="100"/>
      </w:pPr>
      <w:r>
        <w:t>Road','Siliguri','WB','734001',35000,'2022-07-20'),</w:t>
      </w:r>
    </w:p>
    <w:p w14:paraId="4FEA8BC8">
      <w:pPr>
        <w:pStyle w:val="5"/>
        <w:spacing w:line="281" w:lineRule="exact"/>
        <w:ind w:left="100"/>
      </w:pPr>
      <w:r>
        <w:t>('E004','Priya Dey','DP004','D004','F','10 College</w:t>
      </w:r>
    </w:p>
    <w:p w14:paraId="60FD3047">
      <w:pPr>
        <w:pStyle w:val="5"/>
        <w:ind w:left="100"/>
      </w:pPr>
      <w:r>
        <w:t>St','Kolkata','WB','700073',25000,'2024-03-05'),</w:t>
      </w:r>
    </w:p>
    <w:p w14:paraId="751B48E3">
      <w:pPr>
        <w:pStyle w:val="5"/>
        <w:spacing w:before="2" w:line="281" w:lineRule="exact"/>
        <w:ind w:left="100"/>
      </w:pPr>
      <w:r>
        <w:t>('E005','Amit Paul','DP005','D005','M','7 Hill</w:t>
      </w:r>
      <w:r>
        <w:rPr>
          <w:spacing w:val="-3"/>
        </w:rPr>
        <w:t xml:space="preserve"> </w:t>
      </w:r>
      <w:r>
        <w:t>Cart</w:t>
      </w:r>
    </w:p>
    <w:p w14:paraId="1E24991C">
      <w:pPr>
        <w:pStyle w:val="5"/>
        <w:ind w:left="100"/>
      </w:pPr>
      <w:r>
        <w:t>Rd','Jalpaiguri','WB','735101',18000,'2024-04-12');</w:t>
      </w:r>
    </w:p>
    <w:p w14:paraId="4CB6BE15">
      <w:pPr>
        <w:pStyle w:val="5"/>
        <w:spacing w:before="5"/>
        <w:rPr>
          <w:sz w:val="23"/>
        </w:rPr>
      </w:pPr>
    </w:p>
    <w:p w14:paraId="64C0C970">
      <w:pPr>
        <w:pStyle w:val="2"/>
      </w:pPr>
      <w:r>
        <w:drawing>
          <wp:anchor distT="0" distB="0" distL="0" distR="0" simplePos="0" relativeHeight="251661312" behindDoc="1" locked="0" layoutInCell="1" allowOverlap="1">
            <wp:simplePos x="0" y="0"/>
            <wp:positionH relativeFrom="page">
              <wp:posOffset>472440</wp:posOffset>
            </wp:positionH>
            <wp:positionV relativeFrom="paragraph">
              <wp:posOffset>220345</wp:posOffset>
            </wp:positionV>
            <wp:extent cx="2706370" cy="1481455"/>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jpeg"/>
                    <pic:cNvPicPr>
                      <a:picLocks noChangeAspect="1"/>
                    </pic:cNvPicPr>
                  </pic:nvPicPr>
                  <pic:blipFill>
                    <a:blip r:embed="rId12" cstate="print"/>
                    <a:stretch>
                      <a:fillRect/>
                    </a:stretch>
                  </pic:blipFill>
                  <pic:spPr>
                    <a:xfrm>
                      <a:off x="0" y="0"/>
                      <a:ext cx="2706494" cy="1481327"/>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3505835</wp:posOffset>
            </wp:positionH>
            <wp:positionV relativeFrom="paragraph">
              <wp:posOffset>221615</wp:posOffset>
            </wp:positionV>
            <wp:extent cx="2813050" cy="145288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eg"/>
                    <pic:cNvPicPr>
                      <a:picLocks noChangeAspect="1"/>
                    </pic:cNvPicPr>
                  </pic:nvPicPr>
                  <pic:blipFill>
                    <a:blip r:embed="rId13" cstate="print"/>
                    <a:stretch>
                      <a:fillRect/>
                    </a:stretch>
                  </pic:blipFill>
                  <pic:spPr>
                    <a:xfrm>
                      <a:off x="0" y="0"/>
                      <a:ext cx="2812914" cy="1452752"/>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457200</wp:posOffset>
            </wp:positionH>
            <wp:positionV relativeFrom="paragraph">
              <wp:posOffset>1790065</wp:posOffset>
            </wp:positionV>
            <wp:extent cx="6537960" cy="1301750"/>
            <wp:effectExtent l="0" t="0" r="0" b="0"/>
            <wp:wrapTopAndBottom/>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pic:cNvPicPr>
                      <a:picLocks noChangeAspect="1"/>
                    </pic:cNvPicPr>
                  </pic:nvPicPr>
                  <pic:blipFill>
                    <a:blip r:embed="rId14" cstate="print"/>
                    <a:stretch>
                      <a:fillRect/>
                    </a:stretch>
                  </pic:blipFill>
                  <pic:spPr>
                    <a:xfrm>
                      <a:off x="0" y="0"/>
                      <a:ext cx="6537987" cy="1301877"/>
                    </a:xfrm>
                    <a:prstGeom prst="rect">
                      <a:avLst/>
                    </a:prstGeom>
                  </pic:spPr>
                </pic:pic>
              </a:graphicData>
            </a:graphic>
          </wp:anchor>
        </w:drawing>
      </w:r>
      <w:r>
        <w:t>Output :</w:t>
      </w:r>
    </w:p>
    <w:p w14:paraId="457F7373">
      <w:pPr>
        <w:pStyle w:val="5"/>
        <w:spacing w:before="2"/>
        <w:rPr>
          <w:rFonts w:ascii="Times New Roman"/>
          <w:b/>
          <w:sz w:val="6"/>
        </w:rPr>
      </w:pPr>
    </w:p>
    <w:p w14:paraId="710470E9">
      <w:pPr>
        <w:pStyle w:val="5"/>
        <w:rPr>
          <w:rFonts w:ascii="Times New Roman"/>
          <w:b/>
          <w:sz w:val="26"/>
        </w:rPr>
      </w:pPr>
    </w:p>
    <w:p w14:paraId="29AE397D">
      <w:pPr>
        <w:spacing w:before="187"/>
        <w:ind w:left="0" w:right="99" w:firstLine="0"/>
        <w:jc w:val="center"/>
        <w:rPr>
          <w:rFonts w:ascii="Calibri"/>
          <w:sz w:val="18"/>
        </w:rPr>
        <w:sectPr>
          <w:pgSz w:w="11910" w:h="16840"/>
          <w:pgMar w:top="90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6CF88BBC">
      <w:pPr>
        <w:pStyle w:val="2"/>
        <w:spacing w:before="75"/>
        <w:ind w:right="2742"/>
      </w:pPr>
      <w:r>
        <w:t>Question 4: In EMP table insert few rows without DEPT_CODE and BASIC. Query :</w:t>
      </w:r>
    </w:p>
    <w:p w14:paraId="172CE2E4">
      <w:pPr>
        <w:pStyle w:val="5"/>
        <w:spacing w:before="1"/>
        <w:ind w:left="100" w:right="225"/>
      </w:pPr>
      <w:r>
        <w:t>INSERT INTO EMPLOYEE (EMP_CODE,EMP_NAME,DESIG_CODE,SEX,ADDRESS,CITY,STATE,PIN,JN_DT) VALUES ('E006','Rita Ghosh','D003','F','22 Station Rd','Malda','WB','732101','2024-05- 01'),</w:t>
      </w:r>
    </w:p>
    <w:p w14:paraId="1A3C0793">
      <w:pPr>
        <w:pStyle w:val="5"/>
        <w:spacing w:before="2" w:line="281" w:lineRule="exact"/>
        <w:ind w:left="100"/>
      </w:pPr>
      <w:r>
        <w:t>('E007','Arjun Roy','D004','M','15 Market Rd','Cooch</w:t>
      </w:r>
    </w:p>
    <w:p w14:paraId="775FCB49">
      <w:pPr>
        <w:pStyle w:val="5"/>
        <w:ind w:left="100"/>
      </w:pPr>
      <w:r>
        <w:t>Behar','WB','736101','2024-06-15');</w:t>
      </w:r>
    </w:p>
    <w:p w14:paraId="4820F458">
      <w:pPr>
        <w:pStyle w:val="5"/>
        <w:spacing w:before="5"/>
        <w:rPr>
          <w:sz w:val="23"/>
        </w:rPr>
      </w:pPr>
    </w:p>
    <w:p w14:paraId="67A68E01">
      <w:pPr>
        <w:pStyle w:val="2"/>
      </w:pPr>
      <w:r>
        <w:t>Ouput</w:t>
      </w:r>
      <w:r>
        <w:rPr>
          <w:spacing w:val="-3"/>
        </w:rPr>
        <w:t xml:space="preserve"> </w:t>
      </w:r>
      <w:r>
        <w:t>:</w:t>
      </w:r>
    </w:p>
    <w:p w14:paraId="2E56CE50">
      <w:pPr>
        <w:pStyle w:val="5"/>
        <w:ind w:left="301"/>
        <w:rPr>
          <w:rFonts w:ascii="Times New Roman"/>
          <w:sz w:val="20"/>
        </w:rPr>
      </w:pPr>
      <w:r>
        <w:rPr>
          <w:rFonts w:ascii="Times New Roman"/>
          <w:sz w:val="20"/>
        </w:rPr>
        <w:drawing>
          <wp:inline distT="0" distB="0" distL="0" distR="0">
            <wp:extent cx="6388735" cy="857250"/>
            <wp:effectExtent l="0" t="0" r="0" b="0"/>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jpeg"/>
                    <pic:cNvPicPr>
                      <a:picLocks noChangeAspect="1"/>
                    </pic:cNvPicPr>
                  </pic:nvPicPr>
                  <pic:blipFill>
                    <a:blip r:embed="rId15" cstate="print"/>
                    <a:stretch>
                      <a:fillRect/>
                    </a:stretch>
                  </pic:blipFill>
                  <pic:spPr>
                    <a:xfrm>
                      <a:off x="0" y="0"/>
                      <a:ext cx="6389176" cy="857250"/>
                    </a:xfrm>
                    <a:prstGeom prst="rect">
                      <a:avLst/>
                    </a:prstGeom>
                  </pic:spPr>
                </pic:pic>
              </a:graphicData>
            </a:graphic>
          </wp:inline>
        </w:drawing>
      </w:r>
    </w:p>
    <w:p w14:paraId="2AFB1004">
      <w:pPr>
        <w:pStyle w:val="5"/>
        <w:spacing w:before="6"/>
        <w:rPr>
          <w:rFonts w:ascii="Times New Roman"/>
          <w:b/>
          <w:sz w:val="25"/>
        </w:rPr>
      </w:pPr>
    </w:p>
    <w:p w14:paraId="4A39B0B6">
      <w:pPr>
        <w:spacing w:before="0"/>
        <w:ind w:left="100" w:right="4775" w:firstLine="0"/>
        <w:jc w:val="left"/>
        <w:rPr>
          <w:rFonts w:ascii="Times New Roman"/>
          <w:b/>
          <w:sz w:val="24"/>
        </w:rPr>
      </w:pPr>
      <w:r>
        <w:rPr>
          <w:rFonts w:ascii="Times New Roman"/>
          <w:b/>
          <w:sz w:val="24"/>
        </w:rPr>
        <w:t>Question 5: Find the rows with unassigned DEPT_CODE Query</w:t>
      </w:r>
      <w:r>
        <w:rPr>
          <w:rFonts w:ascii="Times New Roman"/>
          <w:b/>
          <w:spacing w:val="-1"/>
          <w:sz w:val="24"/>
        </w:rPr>
        <w:t xml:space="preserve"> </w:t>
      </w:r>
      <w:r>
        <w:rPr>
          <w:rFonts w:ascii="Times New Roman"/>
          <w:b/>
          <w:sz w:val="24"/>
        </w:rPr>
        <w:t>:</w:t>
      </w:r>
    </w:p>
    <w:p w14:paraId="665A775B">
      <w:pPr>
        <w:pStyle w:val="5"/>
        <w:tabs>
          <w:tab w:val="left" w:pos="1419"/>
        </w:tabs>
        <w:spacing w:before="1"/>
        <w:ind w:left="100"/>
      </w:pPr>
      <w:r>
        <w:t>SELECT *</w:t>
      </w:r>
      <w:r>
        <w:tab/>
      </w:r>
      <w:r>
        <w:t>FROM EMPLOYEE WHERE DEPT_CODE IS</w:t>
      </w:r>
      <w:r>
        <w:rPr>
          <w:spacing w:val="-3"/>
        </w:rPr>
        <w:t xml:space="preserve"> </w:t>
      </w:r>
      <w:r>
        <w:t>NULL;</w:t>
      </w:r>
    </w:p>
    <w:p w14:paraId="4AEEA089">
      <w:pPr>
        <w:pStyle w:val="5"/>
        <w:spacing w:before="6"/>
        <w:rPr>
          <w:sz w:val="23"/>
        </w:rPr>
      </w:pPr>
    </w:p>
    <w:p w14:paraId="77D72FCF">
      <w:pPr>
        <w:pStyle w:val="2"/>
      </w:pPr>
      <w:r>
        <w:t>Output :</w:t>
      </w:r>
    </w:p>
    <w:p w14:paraId="60DF7920">
      <w:pPr>
        <w:pStyle w:val="5"/>
        <w:ind w:left="190"/>
        <w:rPr>
          <w:rFonts w:ascii="Times New Roman"/>
          <w:sz w:val="20"/>
        </w:rPr>
      </w:pPr>
      <w:r>
        <w:rPr>
          <w:rFonts w:ascii="Times New Roman"/>
          <w:sz w:val="20"/>
        </w:rPr>
        <w:drawing>
          <wp:inline distT="0" distB="0" distL="0" distR="0">
            <wp:extent cx="6526530" cy="1371600"/>
            <wp:effectExtent l="0" t="0" r="0" b="0"/>
            <wp:docPr id="1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jpeg"/>
                    <pic:cNvPicPr>
                      <a:picLocks noChangeAspect="1"/>
                    </pic:cNvPicPr>
                  </pic:nvPicPr>
                  <pic:blipFill>
                    <a:blip r:embed="rId16" cstate="print"/>
                    <a:stretch>
                      <a:fillRect/>
                    </a:stretch>
                  </pic:blipFill>
                  <pic:spPr>
                    <a:xfrm>
                      <a:off x="0" y="0"/>
                      <a:ext cx="6526657" cy="1371600"/>
                    </a:xfrm>
                    <a:prstGeom prst="rect">
                      <a:avLst/>
                    </a:prstGeom>
                  </pic:spPr>
                </pic:pic>
              </a:graphicData>
            </a:graphic>
          </wp:inline>
        </w:drawing>
      </w:r>
    </w:p>
    <w:p w14:paraId="27D55932">
      <w:pPr>
        <w:pStyle w:val="5"/>
        <w:spacing w:before="3"/>
        <w:rPr>
          <w:rFonts w:ascii="Times New Roman"/>
          <w:b/>
          <w:sz w:val="30"/>
        </w:rPr>
      </w:pPr>
    </w:p>
    <w:p w14:paraId="28B783B7">
      <w:pPr>
        <w:spacing w:before="0"/>
        <w:ind w:left="100" w:right="5249" w:firstLine="0"/>
        <w:jc w:val="left"/>
        <w:rPr>
          <w:rFonts w:ascii="Times New Roman"/>
          <w:b/>
          <w:sz w:val="24"/>
        </w:rPr>
      </w:pPr>
      <w:r>
        <w:rPr>
          <w:rFonts w:ascii="Times New Roman"/>
          <w:b/>
          <w:sz w:val="24"/>
        </w:rPr>
        <w:t>Question 6 : Find the rows with BASIC equal to zero Query :</w:t>
      </w:r>
    </w:p>
    <w:p w14:paraId="22DE34F3">
      <w:pPr>
        <w:pStyle w:val="5"/>
        <w:spacing w:before="1"/>
        <w:ind w:left="100"/>
      </w:pPr>
      <w:r>
        <w:t>SELECT * FROM EMPLOYEE WHERE BASIC = 0;</w:t>
      </w:r>
    </w:p>
    <w:p w14:paraId="1A95FCA9">
      <w:pPr>
        <w:pStyle w:val="5"/>
        <w:spacing w:before="10"/>
        <w:rPr>
          <w:sz w:val="23"/>
        </w:rPr>
      </w:pPr>
    </w:p>
    <w:p w14:paraId="462DA7DE">
      <w:pPr>
        <w:pStyle w:val="2"/>
      </w:pPr>
      <w:r>
        <w:t>Ouput :</w:t>
      </w:r>
    </w:p>
    <w:p w14:paraId="023B0459">
      <w:pPr>
        <w:pStyle w:val="5"/>
        <w:ind w:left="216"/>
        <w:rPr>
          <w:rFonts w:ascii="Times New Roman"/>
          <w:sz w:val="20"/>
        </w:rPr>
      </w:pPr>
      <w:r>
        <w:rPr>
          <w:rFonts w:ascii="Times New Roman"/>
          <w:sz w:val="20"/>
        </w:rPr>
        <w:drawing>
          <wp:inline distT="0" distB="0" distL="0" distR="0">
            <wp:extent cx="1569720" cy="703580"/>
            <wp:effectExtent l="0" t="0" r="0" b="0"/>
            <wp:docPr id="1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jpeg"/>
                    <pic:cNvPicPr>
                      <a:picLocks noChangeAspect="1"/>
                    </pic:cNvPicPr>
                  </pic:nvPicPr>
                  <pic:blipFill>
                    <a:blip r:embed="rId17" cstate="print"/>
                    <a:stretch>
                      <a:fillRect/>
                    </a:stretch>
                  </pic:blipFill>
                  <pic:spPr>
                    <a:xfrm>
                      <a:off x="0" y="0"/>
                      <a:ext cx="1570323" cy="704088"/>
                    </a:xfrm>
                    <a:prstGeom prst="rect">
                      <a:avLst/>
                    </a:prstGeom>
                  </pic:spPr>
                </pic:pic>
              </a:graphicData>
            </a:graphic>
          </wp:inline>
        </w:drawing>
      </w:r>
    </w:p>
    <w:p w14:paraId="057E2827">
      <w:pPr>
        <w:pStyle w:val="5"/>
        <w:spacing w:before="10"/>
        <w:rPr>
          <w:rFonts w:ascii="Times New Roman"/>
          <w:b/>
          <w:sz w:val="31"/>
        </w:rPr>
      </w:pPr>
    </w:p>
    <w:p w14:paraId="4EF35F5A">
      <w:pPr>
        <w:spacing w:before="0"/>
        <w:ind w:left="100" w:right="936" w:firstLine="0"/>
        <w:jc w:val="left"/>
        <w:rPr>
          <w:rFonts w:ascii="Times New Roman"/>
          <w:b/>
          <w:sz w:val="24"/>
        </w:rPr>
      </w:pPr>
      <w:r>
        <w:rPr>
          <w:rFonts w:ascii="Times New Roman"/>
          <w:b/>
          <w:sz w:val="24"/>
        </w:rPr>
        <w:t>Question 7 : Find the rows with unassigned Basic [note down the difference between the results obtained in Q.6 and Q.7]</w:t>
      </w:r>
    </w:p>
    <w:p w14:paraId="465089BC">
      <w:pPr>
        <w:spacing w:before="0"/>
        <w:ind w:left="100" w:right="0" w:firstLine="0"/>
        <w:jc w:val="left"/>
        <w:rPr>
          <w:rFonts w:ascii="Times New Roman"/>
          <w:b/>
          <w:sz w:val="24"/>
        </w:rPr>
      </w:pPr>
      <w:r>
        <w:rPr>
          <w:rFonts w:ascii="Times New Roman"/>
          <w:b/>
          <w:sz w:val="24"/>
        </w:rPr>
        <w:t>Query :</w:t>
      </w:r>
    </w:p>
    <w:p w14:paraId="381560E2">
      <w:pPr>
        <w:pStyle w:val="5"/>
        <w:spacing w:before="1"/>
        <w:ind w:left="100"/>
      </w:pPr>
      <w:r>
        <w:t>SELECT * FROM EMPLOYEE WHERE BASIC IS NULL;</w:t>
      </w:r>
    </w:p>
    <w:p w14:paraId="6638B232">
      <w:pPr>
        <w:pStyle w:val="5"/>
        <w:spacing w:before="11"/>
        <w:rPr>
          <w:sz w:val="23"/>
        </w:rPr>
      </w:pPr>
    </w:p>
    <w:p w14:paraId="4725810F">
      <w:pPr>
        <w:pStyle w:val="2"/>
        <w:spacing w:after="2"/>
      </w:pPr>
      <w:r>
        <w:t>Output :</w:t>
      </w:r>
    </w:p>
    <w:p w14:paraId="3DAAE822">
      <w:pPr>
        <w:pStyle w:val="5"/>
        <w:ind w:left="242"/>
        <w:rPr>
          <w:rFonts w:ascii="Times New Roman"/>
          <w:sz w:val="20"/>
        </w:rPr>
      </w:pPr>
      <w:r>
        <w:rPr>
          <w:rFonts w:ascii="Times New Roman"/>
          <w:sz w:val="20"/>
        </w:rPr>
        <w:drawing>
          <wp:inline distT="0" distB="0" distL="0" distR="0">
            <wp:extent cx="5671185" cy="1270000"/>
            <wp:effectExtent l="0" t="0" r="0" b="0"/>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jpeg"/>
                    <pic:cNvPicPr>
                      <a:picLocks noChangeAspect="1"/>
                    </pic:cNvPicPr>
                  </pic:nvPicPr>
                  <pic:blipFill>
                    <a:blip r:embed="rId18" cstate="print"/>
                    <a:stretch>
                      <a:fillRect/>
                    </a:stretch>
                  </pic:blipFill>
                  <pic:spPr>
                    <a:xfrm>
                      <a:off x="0" y="0"/>
                      <a:ext cx="5671226" cy="1270444"/>
                    </a:xfrm>
                    <a:prstGeom prst="rect">
                      <a:avLst/>
                    </a:prstGeom>
                  </pic:spPr>
                </pic:pic>
              </a:graphicData>
            </a:graphic>
          </wp:inline>
        </w:drawing>
      </w:r>
    </w:p>
    <w:p w14:paraId="669AD7E5">
      <w:pPr>
        <w:spacing w:before="46"/>
        <w:ind w:left="0" w:right="99" w:firstLine="0"/>
        <w:jc w:val="center"/>
        <w:rPr>
          <w:rFonts w:ascii="Calibri"/>
          <w:sz w:val="18"/>
        </w:rPr>
        <w:sectPr>
          <w:pgSz w:w="11910" w:h="16840"/>
          <w:pgMar w:top="90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623640B">
      <w:pPr>
        <w:pStyle w:val="2"/>
        <w:spacing w:before="64" w:line="237" w:lineRule="auto"/>
        <w:ind w:right="5297"/>
      </w:pPr>
      <w:r>
        <w:t>Question 8: Find the average basic of the employees. Query :</w:t>
      </w:r>
    </w:p>
    <w:p w14:paraId="662F259A">
      <w:pPr>
        <w:pStyle w:val="5"/>
        <w:spacing w:before="2"/>
        <w:ind w:left="100"/>
      </w:pPr>
      <w:r>
        <w:t>SELECT AVG(BASIC) AS Average_Basic FROM EMPLOYEE;</w:t>
      </w:r>
    </w:p>
    <w:p w14:paraId="60C00647">
      <w:pPr>
        <w:pStyle w:val="5"/>
        <w:spacing w:before="1"/>
      </w:pPr>
    </w:p>
    <w:p w14:paraId="0992B7D4">
      <w:pPr>
        <w:pStyle w:val="2"/>
      </w:pPr>
      <w:r>
        <w:t>Output :</w:t>
      </w:r>
    </w:p>
    <w:p w14:paraId="01B24196">
      <w:pPr>
        <w:pStyle w:val="5"/>
        <w:ind w:left="250"/>
        <w:rPr>
          <w:rFonts w:ascii="Times New Roman"/>
          <w:sz w:val="20"/>
        </w:rPr>
      </w:pPr>
      <w:r>
        <w:rPr>
          <w:rFonts w:ascii="Times New Roman"/>
          <w:sz w:val="20"/>
        </w:rPr>
        <w:drawing>
          <wp:inline distT="0" distB="0" distL="0" distR="0">
            <wp:extent cx="3571240" cy="1828800"/>
            <wp:effectExtent l="0" t="0" r="0" b="0"/>
            <wp:docPr id="2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jpeg"/>
                    <pic:cNvPicPr>
                      <a:picLocks noChangeAspect="1"/>
                    </pic:cNvPicPr>
                  </pic:nvPicPr>
                  <pic:blipFill>
                    <a:blip r:embed="rId19" cstate="print"/>
                    <a:stretch>
                      <a:fillRect/>
                    </a:stretch>
                  </pic:blipFill>
                  <pic:spPr>
                    <a:xfrm>
                      <a:off x="0" y="0"/>
                      <a:ext cx="3571840" cy="1828800"/>
                    </a:xfrm>
                    <a:prstGeom prst="rect">
                      <a:avLst/>
                    </a:prstGeom>
                  </pic:spPr>
                </pic:pic>
              </a:graphicData>
            </a:graphic>
          </wp:inline>
        </w:drawing>
      </w:r>
    </w:p>
    <w:p w14:paraId="524727AA">
      <w:pPr>
        <w:spacing w:before="120"/>
        <w:ind w:left="100" w:right="3056" w:firstLine="0"/>
        <w:jc w:val="left"/>
        <w:rPr>
          <w:rFonts w:ascii="Times New Roman"/>
          <w:b/>
          <w:sz w:val="24"/>
        </w:rPr>
      </w:pPr>
      <w:r>
        <w:rPr>
          <w:rFonts w:ascii="Times New Roman"/>
          <w:b/>
          <w:sz w:val="24"/>
        </w:rPr>
        <w:t>Question 9: Replace the BASIC with 0 for the rows with unassigned Basic. Query :</w:t>
      </w:r>
    </w:p>
    <w:p w14:paraId="623C81E3">
      <w:pPr>
        <w:pStyle w:val="5"/>
        <w:spacing w:line="280" w:lineRule="exact"/>
        <w:ind w:left="100"/>
      </w:pPr>
      <w:r>
        <w:t>UPDATE EMPLOYEE SET BASIC = 0 WHERE BASIC IS NULL;</w:t>
      </w:r>
    </w:p>
    <w:p w14:paraId="79A3893C">
      <w:pPr>
        <w:pStyle w:val="5"/>
        <w:spacing w:before="1"/>
      </w:pPr>
    </w:p>
    <w:p w14:paraId="17100839">
      <w:pPr>
        <w:pStyle w:val="2"/>
      </w:pPr>
      <w:r>
        <w:t>Ouput</w:t>
      </w:r>
      <w:r>
        <w:rPr>
          <w:spacing w:val="-3"/>
        </w:rPr>
        <w:t xml:space="preserve"> </w:t>
      </w:r>
      <w:r>
        <w:t>:</w:t>
      </w:r>
    </w:p>
    <w:p w14:paraId="2B093781">
      <w:pPr>
        <w:pStyle w:val="5"/>
        <w:ind w:left="335"/>
        <w:rPr>
          <w:rFonts w:ascii="Times New Roman"/>
          <w:sz w:val="20"/>
        </w:rPr>
      </w:pPr>
      <w:r>
        <w:rPr>
          <w:rFonts w:ascii="Times New Roman"/>
          <w:sz w:val="20"/>
        </w:rPr>
        <w:drawing>
          <wp:inline distT="0" distB="0" distL="0" distR="0">
            <wp:extent cx="3435350" cy="1184910"/>
            <wp:effectExtent l="0" t="0" r="0" b="0"/>
            <wp:docPr id="2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jpeg"/>
                    <pic:cNvPicPr>
                      <a:picLocks noChangeAspect="1"/>
                    </pic:cNvPicPr>
                  </pic:nvPicPr>
                  <pic:blipFill>
                    <a:blip r:embed="rId20" cstate="print"/>
                    <a:stretch>
                      <a:fillRect/>
                    </a:stretch>
                  </pic:blipFill>
                  <pic:spPr>
                    <a:xfrm>
                      <a:off x="0" y="0"/>
                      <a:ext cx="3435849" cy="1185481"/>
                    </a:xfrm>
                    <a:prstGeom prst="rect">
                      <a:avLst/>
                    </a:prstGeom>
                  </pic:spPr>
                </pic:pic>
              </a:graphicData>
            </a:graphic>
          </wp:inline>
        </w:drawing>
      </w:r>
    </w:p>
    <w:p w14:paraId="3E525BE4">
      <w:pPr>
        <w:pStyle w:val="5"/>
        <w:spacing w:before="5"/>
        <w:rPr>
          <w:rFonts w:ascii="Times New Roman"/>
          <w:b/>
        </w:rPr>
      </w:pPr>
    </w:p>
    <w:p w14:paraId="0497D520">
      <w:pPr>
        <w:spacing w:before="0"/>
        <w:ind w:left="100" w:right="597" w:firstLine="0"/>
        <w:jc w:val="left"/>
        <w:rPr>
          <w:rFonts w:ascii="Times New Roman"/>
          <w:b/>
          <w:sz w:val="24"/>
        </w:rPr>
      </w:pPr>
      <w:r>
        <w:rPr>
          <w:rFonts w:ascii="Times New Roman"/>
          <w:b/>
          <w:sz w:val="24"/>
        </w:rPr>
        <w:t>Question 10 : Again, find the average Basic. (Note the difference of result obtained in Q.8 &amp; Q.10.) Query</w:t>
      </w:r>
      <w:r>
        <w:rPr>
          <w:rFonts w:ascii="Times New Roman"/>
          <w:b/>
          <w:spacing w:val="-1"/>
          <w:sz w:val="24"/>
        </w:rPr>
        <w:t xml:space="preserve"> </w:t>
      </w:r>
      <w:r>
        <w:rPr>
          <w:rFonts w:ascii="Times New Roman"/>
          <w:b/>
          <w:sz w:val="24"/>
        </w:rPr>
        <w:t>:</w:t>
      </w:r>
    </w:p>
    <w:p w14:paraId="7E8A41D5">
      <w:pPr>
        <w:pStyle w:val="5"/>
        <w:spacing w:before="1"/>
        <w:ind w:left="100"/>
      </w:pPr>
      <w:r>
        <w:t>SELECT AVG(BASIC) AS Average_Basic FROM EMPLOYEE;</w:t>
      </w:r>
    </w:p>
    <w:p w14:paraId="6EF44383">
      <w:pPr>
        <w:pStyle w:val="5"/>
        <w:spacing w:before="10"/>
        <w:rPr>
          <w:sz w:val="23"/>
        </w:rPr>
      </w:pPr>
    </w:p>
    <w:p w14:paraId="04405BC6">
      <w:pPr>
        <w:pStyle w:val="2"/>
      </w:pPr>
      <w:r>
        <w:t>Output :</w:t>
      </w:r>
    </w:p>
    <w:p w14:paraId="5BD3B80E">
      <w:pPr>
        <w:pStyle w:val="5"/>
        <w:spacing w:before="2"/>
        <w:rPr>
          <w:rFonts w:ascii="Times New Roman"/>
          <w:b/>
          <w:sz w:val="12"/>
        </w:rPr>
      </w:pPr>
      <w:r>
        <w:drawing>
          <wp:anchor distT="0" distB="0" distL="0" distR="0" simplePos="0" relativeHeight="251661312" behindDoc="1" locked="0" layoutInCell="1" allowOverlap="1">
            <wp:simplePos x="0" y="0"/>
            <wp:positionH relativeFrom="page">
              <wp:posOffset>608965</wp:posOffset>
            </wp:positionH>
            <wp:positionV relativeFrom="paragraph">
              <wp:posOffset>113665</wp:posOffset>
            </wp:positionV>
            <wp:extent cx="2896235" cy="1348740"/>
            <wp:effectExtent l="0" t="0" r="0" b="0"/>
            <wp:wrapTopAndBottom/>
            <wp:docPr id="2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jpeg"/>
                    <pic:cNvPicPr>
                      <a:picLocks noChangeAspect="1"/>
                    </pic:cNvPicPr>
                  </pic:nvPicPr>
                  <pic:blipFill>
                    <a:blip r:embed="rId21" cstate="print"/>
                    <a:stretch>
                      <a:fillRect/>
                    </a:stretch>
                  </pic:blipFill>
                  <pic:spPr>
                    <a:xfrm>
                      <a:off x="0" y="0"/>
                      <a:ext cx="2896064" cy="1348739"/>
                    </a:xfrm>
                    <a:prstGeom prst="rect">
                      <a:avLst/>
                    </a:prstGeom>
                  </pic:spPr>
                </pic:pic>
              </a:graphicData>
            </a:graphic>
          </wp:anchor>
        </w:drawing>
      </w:r>
    </w:p>
    <w:p w14:paraId="749642B6">
      <w:pPr>
        <w:pStyle w:val="5"/>
        <w:spacing w:before="11"/>
        <w:rPr>
          <w:rFonts w:ascii="Times New Roman"/>
          <w:b/>
          <w:sz w:val="31"/>
        </w:rPr>
      </w:pPr>
    </w:p>
    <w:p w14:paraId="1349FC17">
      <w:pPr>
        <w:spacing w:before="0"/>
        <w:ind w:left="100" w:right="4376" w:firstLine="0"/>
        <w:jc w:val="left"/>
        <w:rPr>
          <w:rFonts w:ascii="Times New Roman"/>
          <w:b/>
          <w:sz w:val="24"/>
        </w:rPr>
      </w:pPr>
      <w:r>
        <w:rPr>
          <w:rFonts w:ascii="Times New Roman"/>
          <w:b/>
          <w:sz w:val="24"/>
        </w:rPr>
        <w:t>Question 11 : Delete the rows with unassigned DEPT_CODE. Query :</w:t>
      </w:r>
    </w:p>
    <w:p w14:paraId="73D5D009">
      <w:pPr>
        <w:pStyle w:val="5"/>
        <w:spacing w:before="1"/>
        <w:ind w:left="100"/>
      </w:pPr>
      <w:r>
        <w:t>DELETE FROM EMPLOYEE WHERE DEPT_CODE IS NULL;</w:t>
      </w:r>
    </w:p>
    <w:p w14:paraId="7B356D47">
      <w:pPr>
        <w:pStyle w:val="5"/>
        <w:spacing w:before="10"/>
        <w:rPr>
          <w:sz w:val="23"/>
        </w:rPr>
      </w:pPr>
    </w:p>
    <w:p w14:paraId="3BDBBFDB">
      <w:pPr>
        <w:pStyle w:val="2"/>
      </w:pPr>
      <w:r>
        <w:t>Output :</w:t>
      </w:r>
    </w:p>
    <w:p w14:paraId="650E4F16">
      <w:pPr>
        <w:pStyle w:val="5"/>
        <w:ind w:left="160"/>
        <w:rPr>
          <w:rFonts w:ascii="Times New Roman"/>
          <w:sz w:val="20"/>
        </w:rPr>
      </w:pPr>
      <w:r>
        <w:rPr>
          <w:rFonts w:ascii="Times New Roman"/>
          <w:sz w:val="20"/>
        </w:rPr>
        <w:drawing>
          <wp:inline distT="0" distB="0" distL="0" distR="0">
            <wp:extent cx="3169285" cy="762000"/>
            <wp:effectExtent l="0" t="0" r="0" b="0"/>
            <wp:docPr id="2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jpeg"/>
                    <pic:cNvPicPr>
                      <a:picLocks noChangeAspect="1"/>
                    </pic:cNvPicPr>
                  </pic:nvPicPr>
                  <pic:blipFill>
                    <a:blip r:embed="rId22" cstate="print"/>
                    <a:stretch>
                      <a:fillRect/>
                    </a:stretch>
                  </pic:blipFill>
                  <pic:spPr>
                    <a:xfrm>
                      <a:off x="0" y="0"/>
                      <a:ext cx="3169404" cy="762000"/>
                    </a:xfrm>
                    <a:prstGeom prst="rect">
                      <a:avLst/>
                    </a:prstGeom>
                  </pic:spPr>
                </pic:pic>
              </a:graphicData>
            </a:graphic>
          </wp:inline>
        </w:drawing>
      </w:r>
    </w:p>
    <w:p w14:paraId="77BC1E6E">
      <w:pPr>
        <w:pStyle w:val="5"/>
        <w:rPr>
          <w:rFonts w:ascii="Times New Roman"/>
          <w:b/>
          <w:sz w:val="26"/>
        </w:rPr>
      </w:pPr>
    </w:p>
    <w:p w14:paraId="62D72AB9">
      <w:pPr>
        <w:pStyle w:val="5"/>
        <w:spacing w:before="1"/>
        <w:rPr>
          <w:rFonts w:ascii="Times New Roman"/>
          <w:b/>
        </w:rPr>
      </w:pPr>
    </w:p>
    <w:p w14:paraId="5B2BF8E2">
      <w:pPr>
        <w:spacing w:before="0"/>
        <w:ind w:left="0" w:right="99" w:firstLine="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013321D1">
      <w:pPr>
        <w:pStyle w:val="2"/>
        <w:spacing w:before="64" w:line="237" w:lineRule="auto"/>
        <w:ind w:right="280"/>
      </w:pPr>
      <w:r>
        <w:t>Question 12 : Say, Net pay of an employee= Basic+HRA+DA where HRA is 50% of the Basic &amp; DA is 40% of Basic. Show the employee name &amp; Net pay for all employees.</w:t>
      </w:r>
    </w:p>
    <w:p w14:paraId="4267B786">
      <w:pPr>
        <w:spacing w:before="1"/>
        <w:ind w:left="100" w:right="0" w:firstLine="0"/>
        <w:jc w:val="left"/>
        <w:rPr>
          <w:rFonts w:ascii="Times New Roman"/>
          <w:b/>
          <w:sz w:val="24"/>
        </w:rPr>
      </w:pPr>
      <w:r>
        <w:rPr>
          <w:rFonts w:ascii="Times New Roman"/>
          <w:b/>
          <w:sz w:val="24"/>
        </w:rPr>
        <w:t>Query :</w:t>
      </w:r>
    </w:p>
    <w:p w14:paraId="1C9AFD57">
      <w:pPr>
        <w:pStyle w:val="5"/>
        <w:spacing w:before="1"/>
        <w:ind w:left="100"/>
      </w:pPr>
      <w:r>
        <w:t>SELECT EMP_NAME, BASIC + (0.5 * BASIC) + (0.4 * BASIC) AS NET_PAY FROM EMPLOYEE;</w:t>
      </w:r>
    </w:p>
    <w:p w14:paraId="0D0D8FCA">
      <w:pPr>
        <w:pStyle w:val="5"/>
        <w:spacing w:before="1"/>
      </w:pPr>
    </w:p>
    <w:p w14:paraId="413CDEFF">
      <w:pPr>
        <w:pStyle w:val="2"/>
      </w:pPr>
      <w:r>
        <w:t>Output :</w:t>
      </w:r>
    </w:p>
    <w:p w14:paraId="381E162B">
      <w:pPr>
        <w:pStyle w:val="5"/>
        <w:ind w:left="289"/>
        <w:rPr>
          <w:rFonts w:ascii="Times New Roman"/>
          <w:sz w:val="20"/>
        </w:rPr>
      </w:pPr>
      <w:r>
        <w:rPr>
          <w:rFonts w:ascii="Times New Roman"/>
          <w:sz w:val="20"/>
        </w:rPr>
        <w:drawing>
          <wp:inline distT="0" distB="0" distL="0" distR="0">
            <wp:extent cx="6289675" cy="2047875"/>
            <wp:effectExtent l="0" t="0" r="0" b="0"/>
            <wp:docPr id="3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8.jpeg"/>
                    <pic:cNvPicPr>
                      <a:picLocks noChangeAspect="1"/>
                    </pic:cNvPicPr>
                  </pic:nvPicPr>
                  <pic:blipFill>
                    <a:blip r:embed="rId23" cstate="print"/>
                    <a:stretch>
                      <a:fillRect/>
                    </a:stretch>
                  </pic:blipFill>
                  <pic:spPr>
                    <a:xfrm>
                      <a:off x="0" y="0"/>
                      <a:ext cx="6289977" cy="2048255"/>
                    </a:xfrm>
                    <a:prstGeom prst="rect">
                      <a:avLst/>
                    </a:prstGeom>
                  </pic:spPr>
                </pic:pic>
              </a:graphicData>
            </a:graphic>
          </wp:inline>
        </w:drawing>
      </w:r>
    </w:p>
    <w:p w14:paraId="53658C67">
      <w:pPr>
        <w:spacing w:before="38"/>
        <w:ind w:left="100" w:right="1149" w:firstLine="0"/>
        <w:jc w:val="left"/>
        <w:rPr>
          <w:rFonts w:ascii="Times New Roman"/>
          <w:b/>
          <w:sz w:val="24"/>
        </w:rPr>
      </w:pPr>
      <w:r>
        <w:rPr>
          <w:rFonts w:ascii="Times New Roman"/>
          <w:b/>
          <w:sz w:val="24"/>
        </w:rPr>
        <w:t>Question 13 : Show the EMP_NAME &amp; BASIC in the ascending order of DEPT_CODE. The employee name must appear in uppercase.</w:t>
      </w:r>
    </w:p>
    <w:p w14:paraId="305CAB72">
      <w:pPr>
        <w:spacing w:before="0" w:line="275" w:lineRule="exact"/>
        <w:ind w:left="100" w:right="0" w:firstLine="0"/>
        <w:jc w:val="left"/>
        <w:rPr>
          <w:rFonts w:ascii="Times New Roman"/>
          <w:b/>
          <w:sz w:val="24"/>
        </w:rPr>
      </w:pPr>
      <w:r>
        <w:rPr>
          <w:rFonts w:ascii="Times New Roman"/>
          <w:b/>
          <w:sz w:val="24"/>
        </w:rPr>
        <w:t>Query :</w:t>
      </w:r>
    </w:p>
    <w:p w14:paraId="5F1DC6EB">
      <w:pPr>
        <w:pStyle w:val="5"/>
        <w:spacing w:line="280" w:lineRule="exact"/>
        <w:ind w:left="100"/>
      </w:pPr>
      <w:r>
        <w:t>SELECT UPPER(EMP_NAME) AS EMP_NAME, BASIC FROM EMPLOYEE ORDER BY DEPT_CODE ASC;</w:t>
      </w:r>
    </w:p>
    <w:p w14:paraId="08C6DD1A">
      <w:pPr>
        <w:pStyle w:val="5"/>
        <w:spacing w:before="1"/>
      </w:pPr>
    </w:p>
    <w:p w14:paraId="467192F6">
      <w:pPr>
        <w:pStyle w:val="2"/>
      </w:pPr>
      <w:r>
        <w:t>Output :</w:t>
      </w:r>
    </w:p>
    <w:p w14:paraId="05735F80">
      <w:pPr>
        <w:pStyle w:val="5"/>
        <w:ind w:left="219"/>
        <w:rPr>
          <w:rFonts w:ascii="Times New Roman"/>
          <w:sz w:val="20"/>
        </w:rPr>
      </w:pPr>
      <w:r>
        <w:rPr>
          <w:rFonts w:ascii="Times New Roman"/>
          <w:sz w:val="20"/>
        </w:rPr>
        <w:drawing>
          <wp:inline distT="0" distB="0" distL="0" distR="0">
            <wp:extent cx="3717925" cy="2496185"/>
            <wp:effectExtent l="0" t="0" r="0" b="0"/>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jpeg"/>
                    <pic:cNvPicPr>
                      <a:picLocks noChangeAspect="1"/>
                    </pic:cNvPicPr>
                  </pic:nvPicPr>
                  <pic:blipFill>
                    <a:blip r:embed="rId24" cstate="print"/>
                    <a:stretch>
                      <a:fillRect/>
                    </a:stretch>
                  </pic:blipFill>
                  <pic:spPr>
                    <a:xfrm>
                      <a:off x="0" y="0"/>
                      <a:ext cx="3718512" cy="2496312"/>
                    </a:xfrm>
                    <a:prstGeom prst="rect">
                      <a:avLst/>
                    </a:prstGeom>
                  </pic:spPr>
                </pic:pic>
              </a:graphicData>
            </a:graphic>
          </wp:inline>
        </w:drawing>
      </w:r>
    </w:p>
    <w:p w14:paraId="4854DAAD">
      <w:pPr>
        <w:pStyle w:val="5"/>
        <w:spacing w:before="6"/>
        <w:rPr>
          <w:rFonts w:ascii="Times New Roman"/>
          <w:b/>
          <w:sz w:val="28"/>
        </w:rPr>
      </w:pPr>
    </w:p>
    <w:p w14:paraId="6AED7D86">
      <w:pPr>
        <w:spacing w:before="0"/>
        <w:ind w:left="100" w:right="3110" w:firstLine="0"/>
        <w:jc w:val="left"/>
        <w:rPr>
          <w:rFonts w:ascii="Times New Roman"/>
          <w:b/>
          <w:sz w:val="24"/>
        </w:rPr>
      </w:pPr>
      <w:r>
        <w:rPr>
          <w:rFonts w:ascii="Times New Roman"/>
          <w:b/>
          <w:sz w:val="24"/>
        </w:rPr>
        <w:t>Question 14 : Find the employees who have joined after 1st January 2010. Query :</w:t>
      </w:r>
    </w:p>
    <w:p w14:paraId="3A21063A">
      <w:pPr>
        <w:pStyle w:val="5"/>
        <w:spacing w:before="1"/>
        <w:ind w:left="100"/>
      </w:pPr>
      <w:r>
        <w:t>SELECT * FROM EMPLOYEE WHERE JN_DT &gt; '2010-01-01';</w:t>
      </w:r>
    </w:p>
    <w:p w14:paraId="2A01C02F">
      <w:pPr>
        <w:pStyle w:val="5"/>
        <w:spacing w:before="10"/>
        <w:rPr>
          <w:sz w:val="23"/>
        </w:rPr>
      </w:pPr>
    </w:p>
    <w:p w14:paraId="36CD053C">
      <w:pPr>
        <w:pStyle w:val="2"/>
      </w:pPr>
      <w:r>
        <w:t>Output :</w:t>
      </w:r>
    </w:p>
    <w:p w14:paraId="6D031C98">
      <w:pPr>
        <w:pStyle w:val="5"/>
        <w:ind w:left="187"/>
        <w:rPr>
          <w:rFonts w:ascii="Times New Roman"/>
          <w:sz w:val="20"/>
        </w:rPr>
      </w:pPr>
      <w:r>
        <w:rPr>
          <w:rFonts w:ascii="Times New Roman"/>
          <w:sz w:val="20"/>
        </w:rPr>
        <w:drawing>
          <wp:inline distT="0" distB="0" distL="0" distR="0">
            <wp:extent cx="6388735" cy="1668145"/>
            <wp:effectExtent l="0" t="0" r="0" b="0"/>
            <wp:docPr id="3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jpeg"/>
                    <pic:cNvPicPr>
                      <a:picLocks noChangeAspect="1"/>
                    </pic:cNvPicPr>
                  </pic:nvPicPr>
                  <pic:blipFill>
                    <a:blip r:embed="rId25" cstate="print"/>
                    <a:stretch>
                      <a:fillRect/>
                    </a:stretch>
                  </pic:blipFill>
                  <pic:spPr>
                    <a:xfrm>
                      <a:off x="0" y="0"/>
                      <a:ext cx="6388826" cy="1668399"/>
                    </a:xfrm>
                    <a:prstGeom prst="rect">
                      <a:avLst/>
                    </a:prstGeom>
                  </pic:spPr>
                </pic:pic>
              </a:graphicData>
            </a:graphic>
          </wp:inline>
        </w:drawing>
      </w:r>
    </w:p>
    <w:p w14:paraId="3DE5BC64">
      <w:pPr>
        <w:pStyle w:val="5"/>
        <w:spacing w:before="10"/>
        <w:rPr>
          <w:rFonts w:ascii="Times New Roman"/>
          <w:b/>
          <w:sz w:val="26"/>
        </w:rPr>
      </w:pPr>
    </w:p>
    <w:p w14:paraId="32539C5A">
      <w:pPr>
        <w:spacing w:before="0"/>
        <w:ind w:left="0" w:right="99" w:firstLine="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77593F1">
      <w:pPr>
        <w:pStyle w:val="2"/>
        <w:spacing w:before="64" w:line="237" w:lineRule="auto"/>
        <w:ind w:right="2616"/>
      </w:pPr>
      <w:r>
        <w:t>Question 15: Find, how many employees have joined in the month of January? Query :</w:t>
      </w:r>
    </w:p>
    <w:p w14:paraId="59E927F5">
      <w:pPr>
        <w:pStyle w:val="5"/>
        <w:spacing w:before="2"/>
        <w:ind w:left="100"/>
      </w:pPr>
      <w:r>
        <w:t>SELECT COUNT(*) AS JAN_JOINED FROM EMPLOYEE WHERE MONTH(JN_DT) = 1;</w:t>
      </w:r>
    </w:p>
    <w:p w14:paraId="0D7D5D6A">
      <w:pPr>
        <w:pStyle w:val="5"/>
        <w:spacing w:before="1"/>
      </w:pPr>
    </w:p>
    <w:p w14:paraId="6E0C35E2">
      <w:pPr>
        <w:pStyle w:val="2"/>
      </w:pPr>
      <w:r>
        <w:t>Output :</w:t>
      </w:r>
    </w:p>
    <w:p w14:paraId="236E20F1">
      <w:pPr>
        <w:pStyle w:val="5"/>
        <w:ind w:left="171"/>
        <w:rPr>
          <w:rFonts w:ascii="Times New Roman"/>
          <w:sz w:val="20"/>
        </w:rPr>
      </w:pPr>
      <w:r>
        <w:rPr>
          <w:rFonts w:ascii="Times New Roman"/>
          <w:sz w:val="20"/>
        </w:rPr>
        <w:drawing>
          <wp:inline distT="0" distB="0" distL="0" distR="0">
            <wp:extent cx="2588895" cy="1564640"/>
            <wp:effectExtent l="0" t="0" r="0" b="0"/>
            <wp:docPr id="3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1.jpeg"/>
                    <pic:cNvPicPr>
                      <a:picLocks noChangeAspect="1"/>
                    </pic:cNvPicPr>
                  </pic:nvPicPr>
                  <pic:blipFill>
                    <a:blip r:embed="rId26" cstate="print"/>
                    <a:stretch>
                      <a:fillRect/>
                    </a:stretch>
                  </pic:blipFill>
                  <pic:spPr>
                    <a:xfrm>
                      <a:off x="0" y="0"/>
                      <a:ext cx="2589303" cy="1565148"/>
                    </a:xfrm>
                    <a:prstGeom prst="rect">
                      <a:avLst/>
                    </a:prstGeom>
                  </pic:spPr>
                </pic:pic>
              </a:graphicData>
            </a:graphic>
          </wp:inline>
        </w:drawing>
      </w:r>
    </w:p>
    <w:p w14:paraId="0034702F">
      <w:pPr>
        <w:pStyle w:val="5"/>
        <w:spacing w:before="10"/>
        <w:rPr>
          <w:rFonts w:ascii="Times New Roman"/>
          <w:b/>
          <w:sz w:val="30"/>
        </w:rPr>
      </w:pPr>
    </w:p>
    <w:p w14:paraId="242AA601">
      <w:pPr>
        <w:spacing w:before="0"/>
        <w:ind w:left="100" w:right="5283" w:firstLine="0"/>
        <w:jc w:val="left"/>
        <w:rPr>
          <w:rFonts w:ascii="Times New Roman"/>
          <w:b/>
          <w:sz w:val="24"/>
        </w:rPr>
      </w:pPr>
      <w:r>
        <w:rPr>
          <w:rFonts w:ascii="Times New Roman"/>
          <w:b/>
          <w:sz w:val="24"/>
        </w:rPr>
        <w:t>Question 16 : Find the maximum &amp; minimum Basic. Query :</w:t>
      </w:r>
    </w:p>
    <w:p w14:paraId="69D6F75B">
      <w:pPr>
        <w:pStyle w:val="5"/>
        <w:spacing w:line="280" w:lineRule="exact"/>
        <w:ind w:left="100"/>
      </w:pPr>
      <w:r>
        <w:t>SELECT MAX(BASIC) AS MAX_BASIC, MIN(BASIC) AS MIN_BASIC FROM EMPLOYEE;</w:t>
      </w:r>
    </w:p>
    <w:p w14:paraId="3843F432">
      <w:pPr>
        <w:pStyle w:val="5"/>
        <w:spacing w:before="1"/>
      </w:pPr>
    </w:p>
    <w:p w14:paraId="6BE5059A">
      <w:pPr>
        <w:pStyle w:val="2"/>
      </w:pPr>
      <w:r>
        <w:t>Output :</w:t>
      </w:r>
    </w:p>
    <w:p w14:paraId="6F926A5F">
      <w:pPr>
        <w:pStyle w:val="5"/>
        <w:ind w:left="288"/>
        <w:rPr>
          <w:rFonts w:ascii="Times New Roman"/>
          <w:sz w:val="20"/>
        </w:rPr>
      </w:pPr>
      <w:r>
        <w:rPr>
          <w:rFonts w:ascii="Times New Roman"/>
          <w:sz w:val="20"/>
        </w:rPr>
        <w:drawing>
          <wp:inline distT="0" distB="0" distL="0" distR="0">
            <wp:extent cx="5626735" cy="1287780"/>
            <wp:effectExtent l="0" t="0" r="0" b="0"/>
            <wp:docPr id="3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2.jpeg"/>
                    <pic:cNvPicPr>
                      <a:picLocks noChangeAspect="1"/>
                    </pic:cNvPicPr>
                  </pic:nvPicPr>
                  <pic:blipFill>
                    <a:blip r:embed="rId27" cstate="print"/>
                    <a:stretch>
                      <a:fillRect/>
                    </a:stretch>
                  </pic:blipFill>
                  <pic:spPr>
                    <a:xfrm>
                      <a:off x="0" y="0"/>
                      <a:ext cx="5627094" cy="1288161"/>
                    </a:xfrm>
                    <a:prstGeom prst="rect">
                      <a:avLst/>
                    </a:prstGeom>
                  </pic:spPr>
                </pic:pic>
              </a:graphicData>
            </a:graphic>
          </wp:inline>
        </w:drawing>
      </w:r>
    </w:p>
    <w:p w14:paraId="51FE2794">
      <w:pPr>
        <w:pStyle w:val="5"/>
        <w:spacing w:before="2"/>
        <w:rPr>
          <w:rFonts w:ascii="Times New Roman"/>
          <w:b/>
          <w:sz w:val="31"/>
        </w:rPr>
      </w:pPr>
    </w:p>
    <w:p w14:paraId="7B69300D">
      <w:pPr>
        <w:spacing w:before="0"/>
        <w:ind w:left="100" w:right="4604" w:firstLine="0"/>
        <w:jc w:val="left"/>
        <w:rPr>
          <w:rFonts w:ascii="Times New Roman"/>
          <w:b/>
          <w:sz w:val="24"/>
        </w:rPr>
      </w:pPr>
      <w:r>
        <w:rPr>
          <w:rFonts w:ascii="Times New Roman"/>
          <w:b/>
          <w:sz w:val="24"/>
        </w:rPr>
        <w:t>Question 17 : Find how many Female employees are there? Query :</w:t>
      </w:r>
    </w:p>
    <w:p w14:paraId="10AC034B">
      <w:pPr>
        <w:pStyle w:val="5"/>
        <w:spacing w:before="1"/>
        <w:ind w:left="100"/>
      </w:pPr>
      <w:r>
        <w:t>SELECT COUNT(*) AS FEMALE_EMPLOYEES FROM EMPLOYEE WHERE SEX = 'F';</w:t>
      </w:r>
    </w:p>
    <w:p w14:paraId="622F3930">
      <w:pPr>
        <w:pStyle w:val="5"/>
        <w:spacing w:before="11"/>
        <w:rPr>
          <w:sz w:val="23"/>
        </w:rPr>
      </w:pPr>
    </w:p>
    <w:p w14:paraId="78E100C8">
      <w:pPr>
        <w:pStyle w:val="2"/>
      </w:pPr>
      <w:r>
        <w:t>Output :</w:t>
      </w:r>
    </w:p>
    <w:p w14:paraId="06A91236">
      <w:pPr>
        <w:pStyle w:val="5"/>
        <w:ind w:left="290"/>
        <w:rPr>
          <w:rFonts w:ascii="Times New Roman"/>
          <w:sz w:val="20"/>
        </w:rPr>
      </w:pPr>
      <w:r>
        <w:rPr>
          <w:rFonts w:ascii="Times New Roman"/>
          <w:sz w:val="20"/>
        </w:rPr>
        <w:drawing>
          <wp:inline distT="0" distB="0" distL="0" distR="0">
            <wp:extent cx="5113655" cy="1257300"/>
            <wp:effectExtent l="0" t="0" r="0" b="0"/>
            <wp:docPr id="4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jpeg"/>
                    <pic:cNvPicPr>
                      <a:picLocks noChangeAspect="1"/>
                    </pic:cNvPicPr>
                  </pic:nvPicPr>
                  <pic:blipFill>
                    <a:blip r:embed="rId28" cstate="print"/>
                    <a:stretch>
                      <a:fillRect/>
                    </a:stretch>
                  </pic:blipFill>
                  <pic:spPr>
                    <a:xfrm>
                      <a:off x="0" y="0"/>
                      <a:ext cx="5114267" cy="1257300"/>
                    </a:xfrm>
                    <a:prstGeom prst="rect">
                      <a:avLst/>
                    </a:prstGeom>
                  </pic:spPr>
                </pic:pic>
              </a:graphicData>
            </a:graphic>
          </wp:inline>
        </w:drawing>
      </w:r>
    </w:p>
    <w:p w14:paraId="455696BA">
      <w:pPr>
        <w:spacing w:before="12"/>
        <w:ind w:left="100" w:right="1923" w:firstLine="0"/>
        <w:jc w:val="left"/>
        <w:rPr>
          <w:rFonts w:ascii="Times New Roman"/>
          <w:b/>
          <w:sz w:val="24"/>
        </w:rPr>
      </w:pPr>
      <w:r>
        <w:rPr>
          <w:rFonts w:ascii="Times New Roman"/>
          <w:b/>
          <w:sz w:val="24"/>
        </w:rPr>
        <w:t>Question 18: Replace CITY with existing value converted into uppercase for all rows. Query :</w:t>
      </w:r>
    </w:p>
    <w:p w14:paraId="68CA4EA3">
      <w:pPr>
        <w:pStyle w:val="5"/>
        <w:spacing w:before="1"/>
        <w:ind w:left="100"/>
      </w:pPr>
      <w:r>
        <w:t>UPDATE EMPLOYEE SET CITY = UPPER(CITY);</w:t>
      </w:r>
    </w:p>
    <w:p w14:paraId="37E36FCB">
      <w:pPr>
        <w:pStyle w:val="5"/>
        <w:spacing w:before="10"/>
        <w:rPr>
          <w:sz w:val="23"/>
        </w:rPr>
      </w:pPr>
    </w:p>
    <w:p w14:paraId="2139A869">
      <w:pPr>
        <w:pStyle w:val="2"/>
      </w:pPr>
      <w:r>
        <w:t>Output :</w:t>
      </w:r>
    </w:p>
    <w:p w14:paraId="413F7941">
      <w:pPr>
        <w:pStyle w:val="5"/>
        <w:spacing w:before="2"/>
        <w:rPr>
          <w:rFonts w:ascii="Times New Roman"/>
          <w:b/>
          <w:sz w:val="16"/>
        </w:rPr>
      </w:pPr>
      <w:r>
        <w:drawing>
          <wp:anchor distT="0" distB="0" distL="0" distR="0" simplePos="0" relativeHeight="251661312" behindDoc="1" locked="0" layoutInCell="1" allowOverlap="1">
            <wp:simplePos x="0" y="0"/>
            <wp:positionH relativeFrom="page">
              <wp:posOffset>532765</wp:posOffset>
            </wp:positionH>
            <wp:positionV relativeFrom="paragraph">
              <wp:posOffset>142875</wp:posOffset>
            </wp:positionV>
            <wp:extent cx="4037965" cy="619125"/>
            <wp:effectExtent l="0" t="0" r="0" b="0"/>
            <wp:wrapTopAndBottom/>
            <wp:docPr id="4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4.jpeg"/>
                    <pic:cNvPicPr>
                      <a:picLocks noChangeAspect="1"/>
                    </pic:cNvPicPr>
                  </pic:nvPicPr>
                  <pic:blipFill>
                    <a:blip r:embed="rId29" cstate="print"/>
                    <a:stretch>
                      <a:fillRect/>
                    </a:stretch>
                  </pic:blipFill>
                  <pic:spPr>
                    <a:xfrm>
                      <a:off x="0" y="0"/>
                      <a:ext cx="4038240" cy="619125"/>
                    </a:xfrm>
                    <a:prstGeom prst="rect">
                      <a:avLst/>
                    </a:prstGeom>
                  </pic:spPr>
                </pic:pic>
              </a:graphicData>
            </a:graphic>
          </wp:anchor>
        </w:drawing>
      </w:r>
    </w:p>
    <w:p w14:paraId="167C4E77">
      <w:pPr>
        <w:pStyle w:val="5"/>
        <w:rPr>
          <w:rFonts w:ascii="Times New Roman"/>
          <w:b/>
          <w:sz w:val="26"/>
        </w:rPr>
      </w:pPr>
    </w:p>
    <w:p w14:paraId="396B5ADC">
      <w:pPr>
        <w:pStyle w:val="5"/>
        <w:rPr>
          <w:rFonts w:ascii="Times New Roman"/>
          <w:b/>
          <w:sz w:val="26"/>
        </w:rPr>
      </w:pPr>
    </w:p>
    <w:p w14:paraId="31A56796">
      <w:pPr>
        <w:pStyle w:val="5"/>
        <w:rPr>
          <w:rFonts w:ascii="Times New Roman"/>
          <w:b/>
          <w:sz w:val="26"/>
        </w:rPr>
      </w:pPr>
    </w:p>
    <w:p w14:paraId="7F5B60CF">
      <w:pPr>
        <w:pStyle w:val="5"/>
        <w:spacing w:before="10"/>
        <w:rPr>
          <w:rFonts w:ascii="Times New Roman"/>
          <w:b/>
          <w:sz w:val="25"/>
        </w:rPr>
      </w:pPr>
    </w:p>
    <w:p w14:paraId="69AE9196">
      <w:pPr>
        <w:spacing w:before="0"/>
        <w:ind w:left="0" w:right="99" w:firstLine="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C2230FC">
      <w:pPr>
        <w:pStyle w:val="2"/>
        <w:spacing w:before="64" w:line="237" w:lineRule="auto"/>
        <w:ind w:right="2563"/>
      </w:pPr>
      <w:r>
        <w:t>Question 19: Find in how many different cities various employees are residing? Query :</w:t>
      </w:r>
    </w:p>
    <w:p w14:paraId="091D0065">
      <w:pPr>
        <w:pStyle w:val="5"/>
        <w:spacing w:before="2"/>
        <w:ind w:left="100"/>
      </w:pPr>
      <w:r>
        <w:t>SELECT COUNT(DISTINCT CITY) AS TOTAL_CITIES FROM EMPLOYEE;</w:t>
      </w:r>
    </w:p>
    <w:p w14:paraId="5AF47C20">
      <w:pPr>
        <w:pStyle w:val="5"/>
        <w:spacing w:before="1"/>
      </w:pPr>
    </w:p>
    <w:p w14:paraId="38379A8B">
      <w:pPr>
        <w:pStyle w:val="2"/>
      </w:pPr>
      <w:r>
        <w:t>Output :</w:t>
      </w:r>
    </w:p>
    <w:p w14:paraId="5DB88F1C">
      <w:pPr>
        <w:pStyle w:val="5"/>
        <w:ind w:left="130"/>
        <w:rPr>
          <w:rFonts w:ascii="Times New Roman"/>
          <w:sz w:val="20"/>
        </w:rPr>
      </w:pPr>
      <w:r>
        <w:rPr>
          <w:rFonts w:ascii="Times New Roman"/>
          <w:sz w:val="20"/>
        </w:rPr>
        <w:drawing>
          <wp:inline distT="0" distB="0" distL="0" distR="0">
            <wp:extent cx="5621655" cy="1524000"/>
            <wp:effectExtent l="0" t="0" r="0" b="0"/>
            <wp:docPr id="4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5.jpeg"/>
                    <pic:cNvPicPr>
                      <a:picLocks noChangeAspect="1"/>
                    </pic:cNvPicPr>
                  </pic:nvPicPr>
                  <pic:blipFill>
                    <a:blip r:embed="rId30" cstate="print"/>
                    <a:stretch>
                      <a:fillRect/>
                    </a:stretch>
                  </pic:blipFill>
                  <pic:spPr>
                    <a:xfrm>
                      <a:off x="0" y="0"/>
                      <a:ext cx="5622081" cy="1524000"/>
                    </a:xfrm>
                    <a:prstGeom prst="rect">
                      <a:avLst/>
                    </a:prstGeom>
                  </pic:spPr>
                </pic:pic>
              </a:graphicData>
            </a:graphic>
          </wp:inline>
        </w:drawing>
      </w:r>
    </w:p>
    <w:p w14:paraId="188445EF">
      <w:pPr>
        <w:spacing w:before="153"/>
        <w:ind w:left="100" w:right="249" w:firstLine="0"/>
        <w:jc w:val="left"/>
        <w:rPr>
          <w:rFonts w:ascii="Times New Roman"/>
          <w:b/>
          <w:sz w:val="24"/>
        </w:rPr>
      </w:pPr>
      <w:r>
        <w:rPr>
          <w:rFonts w:ascii="Times New Roman"/>
          <w:b/>
          <w:sz w:val="24"/>
        </w:rPr>
        <w:t>Question 20 : Display the employee information in the ascending order of DEPT_CODE and with in a Department, it should be in the descending order of BASIC</w:t>
      </w:r>
    </w:p>
    <w:p w14:paraId="44BFE7A2">
      <w:pPr>
        <w:spacing w:before="0"/>
        <w:ind w:left="100" w:right="0" w:firstLine="0"/>
        <w:jc w:val="left"/>
        <w:rPr>
          <w:rFonts w:ascii="Times New Roman"/>
          <w:b/>
          <w:sz w:val="24"/>
        </w:rPr>
      </w:pPr>
      <w:r>
        <w:rPr>
          <w:rFonts w:ascii="Times New Roman"/>
          <w:b/>
          <w:sz w:val="24"/>
        </w:rPr>
        <w:t>Query :</w:t>
      </w:r>
    </w:p>
    <w:p w14:paraId="5E63EBA1">
      <w:pPr>
        <w:pStyle w:val="5"/>
        <w:spacing w:before="1"/>
        <w:ind w:left="100"/>
      </w:pPr>
      <w:r>
        <w:t>SELECT * FROM EMPLOYEE ORDER BY DEPT_CODE ASC, BASIC DESC;</w:t>
      </w:r>
    </w:p>
    <w:p w14:paraId="48A10081">
      <w:pPr>
        <w:pStyle w:val="5"/>
        <w:spacing w:before="11"/>
        <w:rPr>
          <w:sz w:val="23"/>
        </w:rPr>
      </w:pPr>
    </w:p>
    <w:p w14:paraId="748697EB">
      <w:pPr>
        <w:pStyle w:val="2"/>
      </w:pPr>
      <w:r>
        <w:t>Output :</w:t>
      </w:r>
    </w:p>
    <w:p w14:paraId="2A336141">
      <w:pPr>
        <w:pStyle w:val="5"/>
        <w:ind w:left="188"/>
        <w:rPr>
          <w:rFonts w:ascii="Times New Roman"/>
          <w:sz w:val="20"/>
        </w:rPr>
      </w:pPr>
      <w:r>
        <w:rPr>
          <w:rFonts w:ascii="Times New Roman"/>
          <w:sz w:val="20"/>
        </w:rPr>
        <w:drawing>
          <wp:inline distT="0" distB="0" distL="0" distR="0">
            <wp:extent cx="6508750" cy="1438275"/>
            <wp:effectExtent l="0" t="0" r="0" b="0"/>
            <wp:docPr id="4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6.jpeg"/>
                    <pic:cNvPicPr>
                      <a:picLocks noChangeAspect="1"/>
                    </pic:cNvPicPr>
                  </pic:nvPicPr>
                  <pic:blipFill>
                    <a:blip r:embed="rId31" cstate="print"/>
                    <a:stretch>
                      <a:fillRect/>
                    </a:stretch>
                  </pic:blipFill>
                  <pic:spPr>
                    <a:xfrm>
                      <a:off x="0" y="0"/>
                      <a:ext cx="6509072" cy="1438655"/>
                    </a:xfrm>
                    <a:prstGeom prst="rect">
                      <a:avLst/>
                    </a:prstGeom>
                  </pic:spPr>
                </pic:pic>
              </a:graphicData>
            </a:graphic>
          </wp:inline>
        </w:drawing>
      </w:r>
    </w:p>
    <w:p w14:paraId="0FDD5A32">
      <w:pPr>
        <w:pStyle w:val="5"/>
        <w:rPr>
          <w:rFonts w:ascii="Times New Roman"/>
          <w:b/>
          <w:sz w:val="26"/>
        </w:rPr>
      </w:pPr>
    </w:p>
    <w:p w14:paraId="21F0C542">
      <w:pPr>
        <w:pStyle w:val="5"/>
        <w:rPr>
          <w:rFonts w:ascii="Times New Roman"/>
          <w:b/>
          <w:sz w:val="26"/>
        </w:rPr>
      </w:pPr>
    </w:p>
    <w:p w14:paraId="5B633BA8">
      <w:pPr>
        <w:pStyle w:val="5"/>
        <w:rPr>
          <w:rFonts w:ascii="Times New Roman"/>
          <w:b/>
          <w:sz w:val="26"/>
        </w:rPr>
      </w:pPr>
    </w:p>
    <w:p w14:paraId="709F42EB">
      <w:pPr>
        <w:pStyle w:val="5"/>
        <w:rPr>
          <w:rFonts w:ascii="Times New Roman"/>
          <w:b/>
          <w:sz w:val="26"/>
        </w:rPr>
      </w:pPr>
    </w:p>
    <w:p w14:paraId="3F57AE3E">
      <w:pPr>
        <w:pStyle w:val="5"/>
        <w:rPr>
          <w:rFonts w:ascii="Times New Roman"/>
          <w:b/>
          <w:sz w:val="26"/>
        </w:rPr>
      </w:pPr>
    </w:p>
    <w:p w14:paraId="66E110FE">
      <w:pPr>
        <w:pStyle w:val="5"/>
        <w:rPr>
          <w:rFonts w:ascii="Times New Roman"/>
          <w:b/>
          <w:sz w:val="26"/>
        </w:rPr>
      </w:pPr>
    </w:p>
    <w:p w14:paraId="1E8F9CB0">
      <w:pPr>
        <w:pStyle w:val="5"/>
        <w:rPr>
          <w:rFonts w:ascii="Times New Roman"/>
          <w:b/>
          <w:sz w:val="26"/>
        </w:rPr>
      </w:pPr>
    </w:p>
    <w:p w14:paraId="5DE5D184">
      <w:pPr>
        <w:pStyle w:val="5"/>
        <w:rPr>
          <w:rFonts w:ascii="Times New Roman"/>
          <w:b/>
          <w:sz w:val="26"/>
        </w:rPr>
      </w:pPr>
    </w:p>
    <w:p w14:paraId="05FEBAD2">
      <w:pPr>
        <w:pStyle w:val="5"/>
        <w:rPr>
          <w:rFonts w:ascii="Times New Roman"/>
          <w:b/>
          <w:sz w:val="26"/>
        </w:rPr>
      </w:pPr>
    </w:p>
    <w:p w14:paraId="7979D7AD">
      <w:pPr>
        <w:pStyle w:val="5"/>
        <w:rPr>
          <w:rFonts w:ascii="Times New Roman"/>
          <w:b/>
          <w:sz w:val="26"/>
        </w:rPr>
      </w:pPr>
    </w:p>
    <w:p w14:paraId="0E8A8DA6">
      <w:pPr>
        <w:pStyle w:val="5"/>
        <w:rPr>
          <w:rFonts w:ascii="Times New Roman"/>
          <w:b/>
          <w:sz w:val="26"/>
        </w:rPr>
      </w:pPr>
    </w:p>
    <w:p w14:paraId="575DA45D">
      <w:pPr>
        <w:pStyle w:val="5"/>
        <w:rPr>
          <w:rFonts w:ascii="Times New Roman"/>
          <w:b/>
          <w:sz w:val="26"/>
        </w:rPr>
      </w:pPr>
    </w:p>
    <w:p w14:paraId="44A97C98">
      <w:pPr>
        <w:pStyle w:val="5"/>
        <w:rPr>
          <w:rFonts w:ascii="Times New Roman"/>
          <w:b/>
          <w:sz w:val="26"/>
        </w:rPr>
      </w:pPr>
    </w:p>
    <w:p w14:paraId="6E560E86">
      <w:pPr>
        <w:pStyle w:val="5"/>
        <w:rPr>
          <w:rFonts w:ascii="Times New Roman"/>
          <w:b/>
          <w:sz w:val="26"/>
        </w:rPr>
      </w:pPr>
    </w:p>
    <w:p w14:paraId="40ADD561">
      <w:pPr>
        <w:pStyle w:val="5"/>
        <w:rPr>
          <w:rFonts w:ascii="Times New Roman"/>
          <w:b/>
          <w:sz w:val="26"/>
        </w:rPr>
      </w:pPr>
    </w:p>
    <w:p w14:paraId="05C91BAF">
      <w:pPr>
        <w:pStyle w:val="5"/>
        <w:rPr>
          <w:rFonts w:ascii="Times New Roman"/>
          <w:b/>
          <w:sz w:val="26"/>
        </w:rPr>
      </w:pPr>
    </w:p>
    <w:p w14:paraId="19F93DD2">
      <w:pPr>
        <w:pStyle w:val="5"/>
        <w:rPr>
          <w:rFonts w:ascii="Times New Roman"/>
          <w:b/>
          <w:sz w:val="26"/>
        </w:rPr>
      </w:pPr>
    </w:p>
    <w:p w14:paraId="76924F9C">
      <w:pPr>
        <w:pStyle w:val="5"/>
        <w:rPr>
          <w:rFonts w:ascii="Times New Roman"/>
          <w:b/>
          <w:sz w:val="26"/>
        </w:rPr>
      </w:pPr>
    </w:p>
    <w:p w14:paraId="0054BD50">
      <w:pPr>
        <w:pStyle w:val="5"/>
        <w:rPr>
          <w:rFonts w:ascii="Times New Roman"/>
          <w:b/>
          <w:sz w:val="26"/>
        </w:rPr>
      </w:pPr>
    </w:p>
    <w:p w14:paraId="174626F8">
      <w:pPr>
        <w:pStyle w:val="5"/>
        <w:rPr>
          <w:rFonts w:ascii="Times New Roman"/>
          <w:b/>
          <w:sz w:val="26"/>
        </w:rPr>
      </w:pPr>
    </w:p>
    <w:p w14:paraId="4CE2BE1B">
      <w:pPr>
        <w:pStyle w:val="5"/>
        <w:rPr>
          <w:rFonts w:ascii="Times New Roman"/>
          <w:b/>
          <w:sz w:val="26"/>
        </w:rPr>
      </w:pPr>
    </w:p>
    <w:p w14:paraId="237C7670">
      <w:pPr>
        <w:pStyle w:val="5"/>
        <w:rPr>
          <w:rFonts w:ascii="Times New Roman"/>
          <w:b/>
          <w:sz w:val="26"/>
        </w:rPr>
      </w:pPr>
    </w:p>
    <w:p w14:paraId="50C2C263">
      <w:pPr>
        <w:pStyle w:val="5"/>
        <w:rPr>
          <w:rFonts w:ascii="Times New Roman"/>
          <w:b/>
          <w:sz w:val="26"/>
        </w:rPr>
      </w:pPr>
    </w:p>
    <w:p w14:paraId="581DDA95">
      <w:pPr>
        <w:pStyle w:val="5"/>
        <w:spacing w:before="5"/>
        <w:rPr>
          <w:rFonts w:ascii="Times New Roman"/>
          <w:b/>
          <w:sz w:val="37"/>
        </w:rPr>
      </w:pPr>
    </w:p>
    <w:p w14:paraId="13441B65">
      <w:pPr>
        <w:spacing w:before="0"/>
        <w:ind w:left="0" w:right="99" w:firstLine="0"/>
        <w:jc w:val="center"/>
        <w:rPr>
          <w:rFonts w:ascii="Calibri"/>
          <w:sz w:val="18"/>
        </w:rPr>
      </w:pPr>
    </w:p>
    <w:p w14:paraId="519C2B98">
      <w:pPr>
        <w:spacing w:after="0"/>
        <w:jc w:val="center"/>
        <w:rPr>
          <w:rFonts w:ascii="Calibri"/>
          <w:sz w:val="1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417D45E">
      <w:pPr>
        <w:pStyle w:val="2"/>
        <w:spacing w:before="64" w:line="237" w:lineRule="auto"/>
        <w:ind w:right="1237"/>
      </w:pPr>
      <w:r>
        <w:t>Question 21. From the EMP table show the minimum, maximum and average basic for each department (show dept. Code).</w:t>
      </w:r>
    </w:p>
    <w:p w14:paraId="64EDE8ED">
      <w:pPr>
        <w:spacing w:before="1"/>
        <w:ind w:left="100" w:right="0" w:firstLine="0"/>
        <w:jc w:val="left"/>
        <w:rPr>
          <w:rFonts w:ascii="Times New Roman"/>
          <w:b/>
          <w:sz w:val="24"/>
        </w:rPr>
      </w:pPr>
      <w:r>
        <w:rPr>
          <w:rFonts w:ascii="Times New Roman"/>
          <w:b/>
          <w:sz w:val="24"/>
        </w:rPr>
        <w:t>Query</w:t>
      </w:r>
      <w:r>
        <w:rPr>
          <w:rFonts w:ascii="Times New Roman"/>
          <w:b/>
          <w:spacing w:val="-2"/>
          <w:sz w:val="24"/>
        </w:rPr>
        <w:t xml:space="preserve"> </w:t>
      </w:r>
      <w:r>
        <w:rPr>
          <w:rFonts w:ascii="Times New Roman"/>
          <w:b/>
          <w:sz w:val="24"/>
        </w:rPr>
        <w:t>:</w:t>
      </w:r>
    </w:p>
    <w:p w14:paraId="40E3E6AB">
      <w:pPr>
        <w:pStyle w:val="5"/>
        <w:spacing w:before="1" w:line="281" w:lineRule="exact"/>
        <w:ind w:left="100"/>
      </w:pPr>
      <w:r>
        <w:t>SELECT</w:t>
      </w:r>
    </w:p>
    <w:p w14:paraId="62EF6F28">
      <w:pPr>
        <w:pStyle w:val="5"/>
        <w:ind w:left="628"/>
      </w:pPr>
      <w:r>
        <w:t>DEPT_CODE,</w:t>
      </w:r>
    </w:p>
    <w:p w14:paraId="7C964B68">
      <w:pPr>
        <w:pStyle w:val="5"/>
        <w:ind w:left="628" w:right="6968"/>
        <w:jc w:val="both"/>
      </w:pPr>
      <w:r>
        <w:t>MIN(BASIC) AS MIN_BASIC, MAX(BASIC) AS MAX_BASIC, AVG(BASIC) AS AVG_BASIC</w:t>
      </w:r>
    </w:p>
    <w:p w14:paraId="5643E116">
      <w:pPr>
        <w:pStyle w:val="5"/>
        <w:spacing w:before="1" w:line="281" w:lineRule="exact"/>
        <w:ind w:left="100"/>
      </w:pPr>
      <w:r>
        <w:t>FROM EMPLOYEE</w:t>
      </w:r>
    </w:p>
    <w:p w14:paraId="1B307A30">
      <w:pPr>
        <w:pStyle w:val="5"/>
        <w:ind w:left="100"/>
      </w:pPr>
      <w:r>
        <w:t>GROUP BY DEPT_CODE;</w:t>
      </w:r>
    </w:p>
    <w:p w14:paraId="53EF7841">
      <w:pPr>
        <w:pStyle w:val="5"/>
        <w:ind w:left="143"/>
        <w:rPr>
          <w:sz w:val="20"/>
        </w:rPr>
      </w:pPr>
      <w:r>
        <w:rPr>
          <w:sz w:val="20"/>
        </w:rPr>
        <w:drawing>
          <wp:inline distT="0" distB="0" distL="0" distR="0">
            <wp:extent cx="3264535" cy="2633345"/>
            <wp:effectExtent l="0" t="0" r="0" b="0"/>
            <wp:docPr id="49"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7.jpeg"/>
                    <pic:cNvPicPr>
                      <a:picLocks noChangeAspect="1"/>
                    </pic:cNvPicPr>
                  </pic:nvPicPr>
                  <pic:blipFill>
                    <a:blip r:embed="rId32" cstate="print"/>
                    <a:stretch>
                      <a:fillRect/>
                    </a:stretch>
                  </pic:blipFill>
                  <pic:spPr>
                    <a:xfrm>
                      <a:off x="0" y="0"/>
                      <a:ext cx="3264714" cy="2633472"/>
                    </a:xfrm>
                    <a:prstGeom prst="rect">
                      <a:avLst/>
                    </a:prstGeom>
                  </pic:spPr>
                </pic:pic>
              </a:graphicData>
            </a:graphic>
          </wp:inline>
        </w:drawing>
      </w:r>
    </w:p>
    <w:p w14:paraId="60EDC436">
      <w:pPr>
        <w:pStyle w:val="5"/>
        <w:spacing w:before="8"/>
        <w:rPr>
          <w:sz w:val="23"/>
        </w:rPr>
      </w:pPr>
    </w:p>
    <w:p w14:paraId="6A5FD29C">
      <w:pPr>
        <w:pStyle w:val="2"/>
        <w:ind w:right="1450"/>
      </w:pPr>
      <w:r>
        <w:t>Question 22. Find the number of female employees in each department (show dept. Code). Query</w:t>
      </w:r>
      <w:r>
        <w:rPr>
          <w:spacing w:val="-1"/>
        </w:rPr>
        <w:t xml:space="preserve"> </w:t>
      </w:r>
      <w:r>
        <w:t>:</w:t>
      </w:r>
    </w:p>
    <w:p w14:paraId="7EE6A225">
      <w:pPr>
        <w:pStyle w:val="5"/>
        <w:spacing w:before="1" w:line="281" w:lineRule="exact"/>
        <w:ind w:left="100"/>
      </w:pPr>
      <w:r>
        <w:t>SELECT</w:t>
      </w:r>
    </w:p>
    <w:p w14:paraId="774826A7">
      <w:pPr>
        <w:pStyle w:val="5"/>
        <w:ind w:left="628"/>
      </w:pPr>
      <w:r>
        <w:t>DEPT_CODE,</w:t>
      </w:r>
    </w:p>
    <w:p w14:paraId="39F481D8">
      <w:pPr>
        <w:pStyle w:val="5"/>
        <w:ind w:left="100" w:right="6427" w:firstLine="528"/>
      </w:pPr>
      <w:r>
        <w:t>COUNT(*) AS FEMALE_EMPLOYEES FROM EMPLOYEE</w:t>
      </w:r>
    </w:p>
    <w:p w14:paraId="21FC76A2">
      <w:pPr>
        <w:pStyle w:val="5"/>
        <w:spacing w:before="2" w:line="281" w:lineRule="exact"/>
        <w:ind w:left="100"/>
      </w:pPr>
      <w:r>
        <w:t>WHERE SEX='F'</w:t>
      </w:r>
    </w:p>
    <w:p w14:paraId="000CFC93">
      <w:pPr>
        <w:pStyle w:val="5"/>
        <w:ind w:left="100"/>
      </w:pPr>
      <w:r>
        <w:t>GROUP BY DEPT_CODE;</w:t>
      </w:r>
    </w:p>
    <w:p w14:paraId="3173C06D">
      <w:pPr>
        <w:pStyle w:val="5"/>
        <w:spacing w:before="1"/>
        <w:rPr>
          <w:sz w:val="20"/>
        </w:rPr>
      </w:pPr>
      <w:r>
        <w:drawing>
          <wp:anchor distT="0" distB="0" distL="0" distR="0" simplePos="0" relativeHeight="251661312" behindDoc="1" locked="0" layoutInCell="1" allowOverlap="1">
            <wp:simplePos x="0" y="0"/>
            <wp:positionH relativeFrom="page">
              <wp:posOffset>608965</wp:posOffset>
            </wp:positionH>
            <wp:positionV relativeFrom="paragraph">
              <wp:posOffset>173990</wp:posOffset>
            </wp:positionV>
            <wp:extent cx="3503930" cy="3429000"/>
            <wp:effectExtent l="0" t="0" r="0" b="0"/>
            <wp:wrapTopAndBottom/>
            <wp:docPr id="5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8.jpeg"/>
                    <pic:cNvPicPr>
                      <a:picLocks noChangeAspect="1"/>
                    </pic:cNvPicPr>
                  </pic:nvPicPr>
                  <pic:blipFill>
                    <a:blip r:embed="rId33" cstate="print"/>
                    <a:stretch>
                      <a:fillRect/>
                    </a:stretch>
                  </pic:blipFill>
                  <pic:spPr>
                    <a:xfrm>
                      <a:off x="0" y="0"/>
                      <a:ext cx="3504069" cy="3429000"/>
                    </a:xfrm>
                    <a:prstGeom prst="rect">
                      <a:avLst/>
                    </a:prstGeom>
                  </pic:spPr>
                </pic:pic>
              </a:graphicData>
            </a:graphic>
          </wp:anchor>
        </w:drawing>
      </w:r>
    </w:p>
    <w:p w14:paraId="491F0607">
      <w:pPr>
        <w:spacing w:after="0"/>
        <w:rPr>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62AC9775">
      <w:pPr>
        <w:pStyle w:val="2"/>
        <w:spacing w:before="64" w:line="237" w:lineRule="auto"/>
        <w:ind w:right="1630"/>
      </w:pPr>
      <w:r>
        <w:t>Question 23: Find the city wise no. of employees for each department (show dept. Code). Query</w:t>
      </w:r>
      <w:r>
        <w:rPr>
          <w:spacing w:val="-1"/>
        </w:rPr>
        <w:t xml:space="preserve"> </w:t>
      </w:r>
      <w:r>
        <w:t>:</w:t>
      </w:r>
    </w:p>
    <w:p w14:paraId="31BC713F">
      <w:pPr>
        <w:pStyle w:val="5"/>
        <w:spacing w:before="2" w:line="281" w:lineRule="exact"/>
        <w:ind w:left="100"/>
      </w:pPr>
      <w:r>
        <w:t>SELECT</w:t>
      </w:r>
    </w:p>
    <w:p w14:paraId="1FC47048">
      <w:pPr>
        <w:pStyle w:val="5"/>
        <w:ind w:left="628" w:right="8802"/>
      </w:pPr>
      <w:r>
        <w:t>DEPT_CODE, CITY,</w:t>
      </w:r>
    </w:p>
    <w:p w14:paraId="44FB5067">
      <w:pPr>
        <w:pStyle w:val="5"/>
        <w:spacing w:before="2"/>
        <w:ind w:left="100" w:right="6559" w:firstLine="528"/>
      </w:pPr>
      <w:r>
        <w:t>COUNT(*) AS TOTAL_EMPLOYEES FROM EMPLOYEE</w:t>
      </w:r>
    </w:p>
    <w:p w14:paraId="3700DF89">
      <w:pPr>
        <w:pStyle w:val="5"/>
        <w:spacing w:line="281" w:lineRule="exact"/>
        <w:ind w:left="100"/>
      </w:pPr>
      <w:r>
        <w:t>GROUP BY DEPT_CODE, CITY;</w:t>
      </w:r>
    </w:p>
    <w:p w14:paraId="38BB74E0">
      <w:pPr>
        <w:pStyle w:val="5"/>
        <w:ind w:left="100"/>
        <w:rPr>
          <w:sz w:val="20"/>
        </w:rPr>
      </w:pPr>
      <w:r>
        <w:rPr>
          <w:sz w:val="20"/>
        </w:rPr>
        <w:drawing>
          <wp:inline distT="0" distB="0" distL="0" distR="0">
            <wp:extent cx="3756660" cy="3759835"/>
            <wp:effectExtent l="0" t="0" r="0" b="0"/>
            <wp:docPr id="5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9.jpeg"/>
                    <pic:cNvPicPr>
                      <a:picLocks noChangeAspect="1"/>
                    </pic:cNvPicPr>
                  </pic:nvPicPr>
                  <pic:blipFill>
                    <a:blip r:embed="rId34" cstate="print"/>
                    <a:stretch>
                      <a:fillRect/>
                    </a:stretch>
                  </pic:blipFill>
                  <pic:spPr>
                    <a:xfrm>
                      <a:off x="0" y="0"/>
                      <a:ext cx="3757032" cy="3760089"/>
                    </a:xfrm>
                    <a:prstGeom prst="rect">
                      <a:avLst/>
                    </a:prstGeom>
                  </pic:spPr>
                </pic:pic>
              </a:graphicData>
            </a:graphic>
          </wp:inline>
        </w:drawing>
      </w:r>
    </w:p>
    <w:p w14:paraId="36473B2E">
      <w:pPr>
        <w:pStyle w:val="5"/>
        <w:spacing w:before="3"/>
        <w:rPr>
          <w:sz w:val="23"/>
        </w:rPr>
      </w:pPr>
    </w:p>
    <w:p w14:paraId="56ECAED6">
      <w:pPr>
        <w:pStyle w:val="2"/>
        <w:ind w:right="663"/>
      </w:pPr>
      <w:r>
        <w:t>Question 24 : Show the designation wise no of employees who have joined in the year 2000 in each department. The listing should appear in the ascending order of no. of employees.</w:t>
      </w:r>
    </w:p>
    <w:p w14:paraId="276A4E3C">
      <w:pPr>
        <w:spacing w:before="0"/>
        <w:ind w:left="100" w:right="0" w:firstLine="0"/>
        <w:jc w:val="left"/>
        <w:rPr>
          <w:rFonts w:ascii="Times New Roman"/>
          <w:b/>
          <w:sz w:val="24"/>
        </w:rPr>
      </w:pPr>
      <w:r>
        <w:rPr>
          <w:rFonts w:ascii="Times New Roman"/>
          <w:b/>
          <w:sz w:val="24"/>
        </w:rPr>
        <w:t>Query</w:t>
      </w:r>
      <w:r>
        <w:rPr>
          <w:rFonts w:ascii="Times New Roman"/>
          <w:b/>
          <w:spacing w:val="-2"/>
          <w:sz w:val="24"/>
        </w:rPr>
        <w:t xml:space="preserve"> </w:t>
      </w:r>
      <w:r>
        <w:rPr>
          <w:rFonts w:ascii="Times New Roman"/>
          <w:b/>
          <w:sz w:val="24"/>
        </w:rPr>
        <w:t>:</w:t>
      </w:r>
    </w:p>
    <w:p w14:paraId="5887893D">
      <w:pPr>
        <w:pStyle w:val="5"/>
        <w:spacing w:before="1" w:line="281" w:lineRule="exact"/>
        <w:ind w:left="100"/>
      </w:pPr>
      <w:r>
        <w:t>SELECT</w:t>
      </w:r>
    </w:p>
    <w:p w14:paraId="7D492921">
      <w:pPr>
        <w:pStyle w:val="7"/>
        <w:numPr>
          <w:ilvl w:val="1"/>
          <w:numId w:val="1"/>
        </w:numPr>
        <w:tabs>
          <w:tab w:val="left" w:pos="1025"/>
        </w:tabs>
        <w:spacing w:before="0" w:after="0" w:line="240" w:lineRule="auto"/>
        <w:ind w:left="628" w:right="7364" w:firstLine="0"/>
        <w:jc w:val="left"/>
        <w:rPr>
          <w:rFonts w:ascii="Consolas"/>
          <w:sz w:val="24"/>
        </w:rPr>
      </w:pPr>
      <w:r>
        <w:rPr>
          <w:rFonts w:ascii="Consolas"/>
          <w:sz w:val="24"/>
        </w:rPr>
        <w:t>EPT_CODE, D.DESIG_DESC, COUNT(*) AS EMP_COUNT</w:t>
      </w:r>
    </w:p>
    <w:p w14:paraId="3C9C2D4A">
      <w:pPr>
        <w:pStyle w:val="5"/>
        <w:spacing w:before="2"/>
        <w:ind w:left="100" w:right="8274"/>
      </w:pPr>
      <w:r>
        <w:t>FROM EMPLOYEE E JOIN DESIGNATION D</w:t>
      </w:r>
    </w:p>
    <w:p w14:paraId="4A45F30B">
      <w:pPr>
        <w:pStyle w:val="5"/>
        <w:ind w:left="100" w:right="6427" w:firstLine="528"/>
      </w:pPr>
      <w:r>
        <w:t>ON E.DESIG_CODE=D.DESIG_CODE WHERE YEAR(E.JN_DT)=2000</w:t>
      </w:r>
    </w:p>
    <w:p w14:paraId="6F2F2915">
      <w:pPr>
        <w:pStyle w:val="5"/>
        <w:ind w:left="100" w:right="6295"/>
      </w:pPr>
      <w:r>
        <w:t>GROUP BY E.DEPT_CODE,D.DESIG_DESC ORDER BY EMP_COUNT ASC;</w:t>
      </w:r>
    </w:p>
    <w:p w14:paraId="132D028E">
      <w:pPr>
        <w:spacing w:after="0"/>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5CFF514D">
      <w:pPr>
        <w:pStyle w:val="5"/>
        <w:ind w:left="100"/>
        <w:rPr>
          <w:sz w:val="20"/>
        </w:rPr>
      </w:pPr>
      <w:r>
        <w:rPr>
          <w:sz w:val="20"/>
        </w:rPr>
        <w:drawing>
          <wp:inline distT="0" distB="0" distL="0" distR="0">
            <wp:extent cx="3329940" cy="6050280"/>
            <wp:effectExtent l="0" t="0" r="0" b="0"/>
            <wp:docPr id="55"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0.jpeg"/>
                    <pic:cNvPicPr>
                      <a:picLocks noChangeAspect="1"/>
                    </pic:cNvPicPr>
                  </pic:nvPicPr>
                  <pic:blipFill>
                    <a:blip r:embed="rId35" cstate="print"/>
                    <a:stretch>
                      <a:fillRect/>
                    </a:stretch>
                  </pic:blipFill>
                  <pic:spPr>
                    <a:xfrm>
                      <a:off x="0" y="0"/>
                      <a:ext cx="3329940" cy="6050280"/>
                    </a:xfrm>
                    <a:prstGeom prst="rect">
                      <a:avLst/>
                    </a:prstGeom>
                  </pic:spPr>
                </pic:pic>
              </a:graphicData>
            </a:graphic>
          </wp:inline>
        </w:drawing>
      </w:r>
    </w:p>
    <w:p w14:paraId="0CBE74CF">
      <w:pPr>
        <w:spacing w:after="0"/>
        <w:rPr>
          <w:sz w:val="20"/>
        </w:rPr>
        <w:sectPr>
          <w:pgSz w:w="11910" w:h="16840"/>
          <w:pgMar w:top="90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1FCB73A">
      <w:pPr>
        <w:pStyle w:val="2"/>
        <w:spacing w:before="62"/>
        <w:ind w:right="269"/>
      </w:pPr>
      <w:r>
        <w:t>Question 25: Find the department code wise total basic of male employees only for the departments for which such total is more than 50,000 and the listing should appear in the descending order of total basic.</w:t>
      </w:r>
    </w:p>
    <w:p w14:paraId="32355CF7">
      <w:pPr>
        <w:spacing w:before="0" w:line="274" w:lineRule="exact"/>
        <w:ind w:left="100" w:right="0" w:firstLine="0"/>
        <w:jc w:val="left"/>
        <w:rPr>
          <w:rFonts w:ascii="Times New Roman"/>
          <w:b/>
          <w:sz w:val="24"/>
        </w:rPr>
      </w:pPr>
      <w:r>
        <w:rPr>
          <w:rFonts w:ascii="Times New Roman"/>
          <w:b/>
          <w:sz w:val="24"/>
        </w:rPr>
        <w:t>Query</w:t>
      </w:r>
      <w:r>
        <w:rPr>
          <w:rFonts w:ascii="Times New Roman"/>
          <w:b/>
          <w:spacing w:val="-2"/>
          <w:sz w:val="24"/>
        </w:rPr>
        <w:t xml:space="preserve"> </w:t>
      </w:r>
      <w:r>
        <w:rPr>
          <w:rFonts w:ascii="Times New Roman"/>
          <w:b/>
          <w:sz w:val="24"/>
        </w:rPr>
        <w:t>:</w:t>
      </w:r>
    </w:p>
    <w:p w14:paraId="701CBFB6">
      <w:pPr>
        <w:pStyle w:val="5"/>
        <w:spacing w:before="1" w:line="281" w:lineRule="exact"/>
        <w:ind w:left="100"/>
      </w:pPr>
      <w:r>
        <w:t>SELECT</w:t>
      </w:r>
    </w:p>
    <w:p w14:paraId="21841DAF">
      <w:pPr>
        <w:pStyle w:val="5"/>
        <w:ind w:left="628"/>
      </w:pPr>
      <w:r>
        <w:t>DEPT_CODE,</w:t>
      </w:r>
    </w:p>
    <w:p w14:paraId="38A380D3">
      <w:pPr>
        <w:pStyle w:val="5"/>
        <w:ind w:left="100" w:right="6823" w:firstLine="528"/>
      </w:pPr>
      <w:r>
        <w:t>SUM(BASIC) AS TOTAL_BASIC FROM EMPLOYEE</w:t>
      </w:r>
    </w:p>
    <w:p w14:paraId="4B4A8F1A">
      <w:pPr>
        <w:pStyle w:val="5"/>
        <w:spacing w:before="1"/>
        <w:ind w:left="100" w:right="8288"/>
      </w:pPr>
      <w:r>
        <w:t>WHERE SEX='M' GROUP BY DEPT_CODE</w:t>
      </w:r>
    </w:p>
    <w:p w14:paraId="5C005AFA">
      <w:pPr>
        <w:pStyle w:val="5"/>
        <w:ind w:left="100" w:right="7219"/>
      </w:pPr>
      <w:r>
        <w:t>HAVING SUM(BASIC) &gt; 50000 ORDER BY TOTAL_BASIC DESC;</w:t>
      </w:r>
    </w:p>
    <w:p w14:paraId="4D3B3A65">
      <w:pPr>
        <w:pStyle w:val="5"/>
        <w:ind w:left="156"/>
        <w:rPr>
          <w:sz w:val="20"/>
        </w:rPr>
      </w:pPr>
      <w:r>
        <w:rPr>
          <w:sz w:val="20"/>
        </w:rPr>
        <w:drawing>
          <wp:inline distT="0" distB="0" distL="0" distR="0">
            <wp:extent cx="1981200" cy="2477770"/>
            <wp:effectExtent l="0" t="0" r="0" b="0"/>
            <wp:docPr id="5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1.jpeg"/>
                    <pic:cNvPicPr>
                      <a:picLocks noChangeAspect="1"/>
                    </pic:cNvPicPr>
                  </pic:nvPicPr>
                  <pic:blipFill>
                    <a:blip r:embed="rId36" cstate="print"/>
                    <a:stretch>
                      <a:fillRect/>
                    </a:stretch>
                  </pic:blipFill>
                  <pic:spPr>
                    <a:xfrm>
                      <a:off x="0" y="0"/>
                      <a:ext cx="1981206" cy="2478309"/>
                    </a:xfrm>
                    <a:prstGeom prst="rect">
                      <a:avLst/>
                    </a:prstGeom>
                  </pic:spPr>
                </pic:pic>
              </a:graphicData>
            </a:graphic>
          </wp:inline>
        </w:drawing>
      </w:r>
    </w:p>
    <w:p w14:paraId="426278D5">
      <w:pPr>
        <w:pStyle w:val="5"/>
        <w:spacing w:before="6"/>
      </w:pPr>
    </w:p>
    <w:p w14:paraId="57B4087F">
      <w:pPr>
        <w:pStyle w:val="2"/>
        <w:spacing w:line="237" w:lineRule="auto"/>
        <w:ind w:right="1290"/>
      </w:pPr>
      <w:r>
        <w:t>Question 26: Show the employee name, Designation description and basic for all employees. Query</w:t>
      </w:r>
      <w:r>
        <w:rPr>
          <w:spacing w:val="-1"/>
        </w:rPr>
        <w:t xml:space="preserve"> </w:t>
      </w:r>
      <w:r>
        <w:t>:</w:t>
      </w:r>
    </w:p>
    <w:p w14:paraId="1D6AE383">
      <w:pPr>
        <w:pStyle w:val="5"/>
        <w:spacing w:before="2"/>
        <w:ind w:left="100"/>
      </w:pPr>
      <w:r>
        <w:t>SELECT</w:t>
      </w:r>
    </w:p>
    <w:p w14:paraId="3F7C43E8">
      <w:pPr>
        <w:pStyle w:val="7"/>
        <w:numPr>
          <w:ilvl w:val="1"/>
          <w:numId w:val="1"/>
        </w:numPr>
        <w:tabs>
          <w:tab w:val="left" w:pos="1025"/>
        </w:tabs>
        <w:spacing w:before="0" w:after="0" w:line="240" w:lineRule="auto"/>
        <w:ind w:left="628" w:right="8420" w:firstLine="0"/>
        <w:jc w:val="left"/>
        <w:rPr>
          <w:rFonts w:ascii="Consolas"/>
          <w:sz w:val="24"/>
        </w:rPr>
      </w:pPr>
      <w:r>
        <w:rPr>
          <w:rFonts w:ascii="Consolas"/>
          <w:sz w:val="24"/>
        </w:rPr>
        <w:t>MP_NAME, D.DESIG_DESC, E.BASIC</w:t>
      </w:r>
    </w:p>
    <w:p w14:paraId="387ED827">
      <w:pPr>
        <w:pStyle w:val="5"/>
        <w:spacing w:before="1"/>
        <w:ind w:left="100" w:right="8274"/>
      </w:pPr>
      <w:r>
        <w:t>FROM EMPLOYEE E JOIN DESIGNATION D</w:t>
      </w:r>
    </w:p>
    <w:p w14:paraId="7BA65CAB">
      <w:pPr>
        <w:pStyle w:val="5"/>
        <w:spacing w:line="281" w:lineRule="exact"/>
        <w:ind w:left="628"/>
      </w:pPr>
      <w:r>
        <w:t>ON E.DESIG_CODE=D.DESIG_CODE;</w:t>
      </w:r>
    </w:p>
    <w:p w14:paraId="6BF97B21">
      <w:pPr>
        <w:pStyle w:val="5"/>
        <w:ind w:left="263"/>
        <w:rPr>
          <w:sz w:val="20"/>
        </w:rPr>
      </w:pPr>
      <w:r>
        <w:rPr>
          <w:sz w:val="20"/>
        </w:rPr>
        <w:drawing>
          <wp:inline distT="0" distB="0" distL="0" distR="0">
            <wp:extent cx="3023235" cy="3305175"/>
            <wp:effectExtent l="0" t="0" r="0" b="0"/>
            <wp:docPr id="59"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2.jpeg"/>
                    <pic:cNvPicPr>
                      <a:picLocks noChangeAspect="1"/>
                    </pic:cNvPicPr>
                  </pic:nvPicPr>
                  <pic:blipFill>
                    <a:blip r:embed="rId37" cstate="print"/>
                    <a:stretch>
                      <a:fillRect/>
                    </a:stretch>
                  </pic:blipFill>
                  <pic:spPr>
                    <a:xfrm>
                      <a:off x="0" y="0"/>
                      <a:ext cx="3023528" cy="3305555"/>
                    </a:xfrm>
                    <a:prstGeom prst="rect">
                      <a:avLst/>
                    </a:prstGeom>
                  </pic:spPr>
                </pic:pic>
              </a:graphicData>
            </a:graphic>
          </wp:inline>
        </w:drawing>
      </w:r>
    </w:p>
    <w:p w14:paraId="58ED72A1">
      <w:pPr>
        <w:spacing w:after="0"/>
        <w:rPr>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57628AC9">
      <w:pPr>
        <w:pStyle w:val="2"/>
        <w:spacing w:before="64" w:line="237" w:lineRule="auto"/>
        <w:ind w:right="544"/>
      </w:pPr>
      <w:r>
        <w:t>Question 27 : Show the employee name, Designation description, Department Name &amp; Basic for all employees.</w:t>
      </w:r>
    </w:p>
    <w:p w14:paraId="2DDE25F2">
      <w:pPr>
        <w:spacing w:before="1"/>
        <w:ind w:left="100" w:right="0" w:firstLine="0"/>
        <w:jc w:val="left"/>
        <w:rPr>
          <w:rFonts w:ascii="Times New Roman"/>
          <w:b/>
          <w:sz w:val="24"/>
        </w:rPr>
      </w:pPr>
      <w:r>
        <w:rPr>
          <w:rFonts w:ascii="Times New Roman"/>
          <w:b/>
          <w:sz w:val="24"/>
        </w:rPr>
        <w:t>Query</w:t>
      </w:r>
      <w:r>
        <w:rPr>
          <w:rFonts w:ascii="Times New Roman"/>
          <w:b/>
          <w:spacing w:val="-2"/>
          <w:sz w:val="24"/>
        </w:rPr>
        <w:t xml:space="preserve"> </w:t>
      </w:r>
      <w:r>
        <w:rPr>
          <w:rFonts w:ascii="Times New Roman"/>
          <w:b/>
          <w:sz w:val="24"/>
        </w:rPr>
        <w:t>:</w:t>
      </w:r>
    </w:p>
    <w:p w14:paraId="77FB47B4">
      <w:pPr>
        <w:pStyle w:val="5"/>
        <w:spacing w:before="1" w:line="281" w:lineRule="exact"/>
        <w:ind w:left="100"/>
      </w:pPr>
      <w:r>
        <w:t>SELECT</w:t>
      </w:r>
    </w:p>
    <w:p w14:paraId="63F6BB39">
      <w:pPr>
        <w:pStyle w:val="5"/>
        <w:ind w:left="628" w:right="8274"/>
      </w:pPr>
      <w:r>
        <w:t>E.EMP_NAME, DG.DESIG_DESC, DP.DEPT_NAME, E.BASIC</w:t>
      </w:r>
    </w:p>
    <w:p w14:paraId="353CCD0A">
      <w:pPr>
        <w:pStyle w:val="5"/>
        <w:spacing w:before="1"/>
        <w:ind w:left="100" w:right="8156"/>
      </w:pPr>
      <w:r>
        <w:t>FROM EMPLOYEE E JOIN DESIGNATION DG</w:t>
      </w:r>
    </w:p>
    <w:p w14:paraId="51F70903">
      <w:pPr>
        <w:pStyle w:val="5"/>
        <w:ind w:left="100" w:right="6295" w:firstLine="528"/>
      </w:pPr>
      <w:r>
        <w:t>ON E.DESIG_CODE=DG.DESIG_CODE JOIN DEPARTMENT DP</w:t>
      </w:r>
    </w:p>
    <w:p w14:paraId="0A11BA13">
      <w:pPr>
        <w:pStyle w:val="5"/>
        <w:spacing w:line="281" w:lineRule="exact"/>
        <w:ind w:left="628"/>
      </w:pPr>
      <w:r>
        <w:t>ON E.DEPT_CODE=DP.DEPT_CODE;</w:t>
      </w:r>
    </w:p>
    <w:p w14:paraId="7C706B40">
      <w:pPr>
        <w:pStyle w:val="5"/>
        <w:ind w:left="316"/>
        <w:rPr>
          <w:sz w:val="20"/>
        </w:rPr>
      </w:pPr>
      <w:r>
        <w:rPr>
          <w:sz w:val="20"/>
        </w:rPr>
        <w:drawing>
          <wp:inline distT="0" distB="0" distL="0" distR="0">
            <wp:extent cx="4236085" cy="3870960"/>
            <wp:effectExtent l="0" t="0" r="0" b="0"/>
            <wp:docPr id="61"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3.jpeg"/>
                    <pic:cNvPicPr>
                      <a:picLocks noChangeAspect="1"/>
                    </pic:cNvPicPr>
                  </pic:nvPicPr>
                  <pic:blipFill>
                    <a:blip r:embed="rId38" cstate="print"/>
                    <a:stretch>
                      <a:fillRect/>
                    </a:stretch>
                  </pic:blipFill>
                  <pic:spPr>
                    <a:xfrm>
                      <a:off x="0" y="0"/>
                      <a:ext cx="4236719" cy="3870960"/>
                    </a:xfrm>
                    <a:prstGeom prst="rect">
                      <a:avLst/>
                    </a:prstGeom>
                  </pic:spPr>
                </pic:pic>
              </a:graphicData>
            </a:graphic>
          </wp:inline>
        </w:drawing>
      </w:r>
    </w:p>
    <w:p w14:paraId="64909456">
      <w:pPr>
        <w:pStyle w:val="5"/>
        <w:rPr>
          <w:sz w:val="25"/>
        </w:rPr>
      </w:pPr>
    </w:p>
    <w:p w14:paraId="22219548">
      <w:pPr>
        <w:pStyle w:val="2"/>
        <w:ind w:right="3409"/>
      </w:pPr>
      <w:r>
        <w:t>Question 28 : Find the department Codes in which no employee works. Query :</w:t>
      </w:r>
    </w:p>
    <w:p w14:paraId="514C5DD3">
      <w:pPr>
        <w:pStyle w:val="5"/>
        <w:spacing w:before="1"/>
        <w:ind w:left="100" w:right="8538"/>
      </w:pPr>
      <w:r>
        <w:t>SELECT DEPT_CODE FROM DEPARTMENT</w:t>
      </w:r>
    </w:p>
    <w:p w14:paraId="2777D7BC">
      <w:pPr>
        <w:pStyle w:val="5"/>
        <w:ind w:left="628" w:right="6823" w:hanging="528"/>
      </w:pPr>
      <w:r>
        <w:t>WHERE DEPT_CODE NOT IN ( SELECT DISTINCT DEPT_CODE FROM EMPLOYEE</w:t>
      </w:r>
    </w:p>
    <w:p w14:paraId="76304A75">
      <w:pPr>
        <w:pStyle w:val="5"/>
        <w:spacing w:line="280" w:lineRule="exact"/>
        <w:ind w:left="628"/>
      </w:pPr>
      <w:r>
        <w:t>WHERE DEPT_CODE IS NOT NULL</w:t>
      </w:r>
    </w:p>
    <w:p w14:paraId="244DDC6F">
      <w:pPr>
        <w:pStyle w:val="5"/>
        <w:spacing w:line="281" w:lineRule="exact"/>
        <w:ind w:left="100"/>
      </w:pPr>
      <w:r>
        <w:t>);</w:t>
      </w:r>
    </w:p>
    <w:p w14:paraId="497DDC63">
      <w:pPr>
        <w:pStyle w:val="5"/>
        <w:spacing w:before="8"/>
        <w:rPr>
          <w:sz w:val="20"/>
        </w:rPr>
      </w:pPr>
      <w:r>
        <w:drawing>
          <wp:anchor distT="0" distB="0" distL="0" distR="0" simplePos="0" relativeHeight="251661312" behindDoc="1" locked="0" layoutInCell="1" allowOverlap="1">
            <wp:simplePos x="0" y="0"/>
            <wp:positionH relativeFrom="page">
              <wp:posOffset>502285</wp:posOffset>
            </wp:positionH>
            <wp:positionV relativeFrom="paragraph">
              <wp:posOffset>178435</wp:posOffset>
            </wp:positionV>
            <wp:extent cx="2678430" cy="1554480"/>
            <wp:effectExtent l="0" t="0" r="0" b="0"/>
            <wp:wrapTopAndBottom/>
            <wp:docPr id="6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4.jpeg"/>
                    <pic:cNvPicPr>
                      <a:picLocks noChangeAspect="1"/>
                    </pic:cNvPicPr>
                  </pic:nvPicPr>
                  <pic:blipFill>
                    <a:blip r:embed="rId39" cstate="print"/>
                    <a:stretch>
                      <a:fillRect/>
                    </a:stretch>
                  </pic:blipFill>
                  <pic:spPr>
                    <a:xfrm>
                      <a:off x="0" y="0"/>
                      <a:ext cx="2678708" cy="1554480"/>
                    </a:xfrm>
                    <a:prstGeom prst="rect">
                      <a:avLst/>
                    </a:prstGeom>
                  </pic:spPr>
                </pic:pic>
              </a:graphicData>
            </a:graphic>
          </wp:anchor>
        </w:drawing>
      </w:r>
    </w:p>
    <w:p w14:paraId="20066D21">
      <w:pPr>
        <w:spacing w:after="0"/>
        <w:rPr>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1E58894D">
      <w:pPr>
        <w:pStyle w:val="2"/>
        <w:spacing w:before="64" w:line="237" w:lineRule="auto"/>
        <w:ind w:right="2737"/>
      </w:pPr>
      <w:r>
        <w:t>Question 29 : Find the department names where at least one employee works. Query :</w:t>
      </w:r>
    </w:p>
    <w:p w14:paraId="13CBD039">
      <w:pPr>
        <w:pStyle w:val="5"/>
        <w:spacing w:before="2" w:line="281" w:lineRule="exact"/>
        <w:ind w:left="100"/>
      </w:pPr>
      <w:r>
        <w:t>SELECT DISTINCT D.DEPT_NAME</w:t>
      </w:r>
    </w:p>
    <w:p w14:paraId="7012192F">
      <w:pPr>
        <w:pStyle w:val="5"/>
        <w:ind w:left="100"/>
      </w:pPr>
      <w:r>
        <w:t>FROM DEPARTMENT D JOIN EMPLOYEE E ON D.DEPT_CODE=E.DEPT_CODE;</w:t>
      </w:r>
    </w:p>
    <w:p w14:paraId="249D37B8">
      <w:pPr>
        <w:pStyle w:val="5"/>
        <w:ind w:left="310"/>
        <w:rPr>
          <w:sz w:val="20"/>
        </w:rPr>
      </w:pPr>
      <w:r>
        <w:rPr>
          <w:sz w:val="20"/>
        </w:rPr>
        <w:drawing>
          <wp:inline distT="0" distB="0" distL="0" distR="0">
            <wp:extent cx="2458720" cy="2233930"/>
            <wp:effectExtent l="0" t="0" r="0" b="0"/>
            <wp:docPr id="65"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5.jpeg"/>
                    <pic:cNvPicPr>
                      <a:picLocks noChangeAspect="1"/>
                    </pic:cNvPicPr>
                  </pic:nvPicPr>
                  <pic:blipFill>
                    <a:blip r:embed="rId40" cstate="print"/>
                    <a:stretch>
                      <a:fillRect/>
                    </a:stretch>
                  </pic:blipFill>
                  <pic:spPr>
                    <a:xfrm>
                      <a:off x="0" y="0"/>
                      <a:ext cx="2458786" cy="2234374"/>
                    </a:xfrm>
                    <a:prstGeom prst="rect">
                      <a:avLst/>
                    </a:prstGeom>
                  </pic:spPr>
                </pic:pic>
              </a:graphicData>
            </a:graphic>
          </wp:inline>
        </w:drawing>
      </w:r>
    </w:p>
    <w:p w14:paraId="49454C39">
      <w:pPr>
        <w:pStyle w:val="5"/>
        <w:spacing w:before="9"/>
        <w:rPr>
          <w:sz w:val="25"/>
        </w:rPr>
      </w:pPr>
    </w:p>
    <w:p w14:paraId="17E6877A">
      <w:pPr>
        <w:pStyle w:val="2"/>
        <w:ind w:right="2917"/>
      </w:pPr>
      <w:r>
        <w:t>Question 30: Find the department names where at least 10 employees work. Query :</w:t>
      </w:r>
    </w:p>
    <w:p w14:paraId="7CA23801">
      <w:pPr>
        <w:pStyle w:val="5"/>
        <w:spacing w:line="280" w:lineRule="exact"/>
        <w:ind w:left="100"/>
      </w:pPr>
      <w:r>
        <w:t>SELECT D.DEPT_NAME</w:t>
      </w:r>
    </w:p>
    <w:p w14:paraId="498D82E7">
      <w:pPr>
        <w:pStyle w:val="5"/>
        <w:spacing w:before="2"/>
        <w:ind w:left="100" w:right="2732"/>
      </w:pPr>
      <w:r>
        <w:t>FROM DEPARTMENT D JOIN EMPLOYEE E ON D.DEPT_CODE=E.DEPT_CODE GROUP BY D.DEPT_CODE,D.DEPT_NAME HAVING COUNT(*) &gt;= 10;</w:t>
      </w:r>
    </w:p>
    <w:p w14:paraId="73EA2901">
      <w:pPr>
        <w:pStyle w:val="5"/>
        <w:ind w:left="249"/>
        <w:rPr>
          <w:sz w:val="20"/>
        </w:rPr>
      </w:pPr>
      <w:r>
        <w:rPr>
          <w:sz w:val="20"/>
        </w:rPr>
        <w:drawing>
          <wp:inline distT="0" distB="0" distL="0" distR="0">
            <wp:extent cx="2225040" cy="2413635"/>
            <wp:effectExtent l="0" t="0" r="0" b="0"/>
            <wp:docPr id="67"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6.jpeg"/>
                    <pic:cNvPicPr>
                      <a:picLocks noChangeAspect="1"/>
                    </pic:cNvPicPr>
                  </pic:nvPicPr>
                  <pic:blipFill>
                    <a:blip r:embed="rId41" cstate="print"/>
                    <a:stretch>
                      <a:fillRect/>
                    </a:stretch>
                  </pic:blipFill>
                  <pic:spPr>
                    <a:xfrm>
                      <a:off x="0" y="0"/>
                      <a:ext cx="2225233" cy="2414016"/>
                    </a:xfrm>
                    <a:prstGeom prst="rect">
                      <a:avLst/>
                    </a:prstGeom>
                  </pic:spPr>
                </pic:pic>
              </a:graphicData>
            </a:graphic>
          </wp:inline>
        </w:drawing>
      </w:r>
    </w:p>
    <w:p w14:paraId="230D5E0B">
      <w:pPr>
        <w:pStyle w:val="2"/>
        <w:spacing w:before="61"/>
        <w:ind w:right="2029"/>
      </w:pPr>
      <w:r>
        <w:t>Question 31: Find the department code in which employee with highest Basic works. Query :</w:t>
      </w:r>
    </w:p>
    <w:p w14:paraId="20A9D0B2">
      <w:pPr>
        <w:pStyle w:val="5"/>
        <w:spacing w:before="1"/>
        <w:ind w:left="628" w:right="4580" w:hanging="528"/>
      </w:pPr>
      <w:r>
        <w:t>SELECT DEPT_CODE FROM EMPLOYEE WHERE BASIC = ( SELECT MAX(BASIC)</w:t>
      </w:r>
    </w:p>
    <w:p w14:paraId="151DE0F3">
      <w:pPr>
        <w:pStyle w:val="5"/>
        <w:spacing w:line="281" w:lineRule="exact"/>
        <w:ind w:left="628"/>
      </w:pPr>
      <w:r>
        <w:t>FROM EMPLOYEE</w:t>
      </w:r>
    </w:p>
    <w:p w14:paraId="00CBA3B4">
      <w:pPr>
        <w:pStyle w:val="5"/>
        <w:ind w:left="100"/>
      </w:pPr>
      <w:r>
        <w:t>);</w:t>
      </w:r>
    </w:p>
    <w:p w14:paraId="62D639B2">
      <w:pPr>
        <w:pStyle w:val="5"/>
        <w:spacing w:before="8"/>
        <w:rPr>
          <w:sz w:val="20"/>
        </w:rPr>
      </w:pPr>
      <w:r>
        <w:drawing>
          <wp:anchor distT="0" distB="0" distL="0" distR="0" simplePos="0" relativeHeight="251661312" behindDoc="1" locked="0" layoutInCell="1" allowOverlap="1">
            <wp:simplePos x="0" y="0"/>
            <wp:positionH relativeFrom="page">
              <wp:posOffset>522605</wp:posOffset>
            </wp:positionH>
            <wp:positionV relativeFrom="paragraph">
              <wp:posOffset>178435</wp:posOffset>
            </wp:positionV>
            <wp:extent cx="1697355" cy="1955800"/>
            <wp:effectExtent l="0" t="0" r="0" b="0"/>
            <wp:wrapTopAndBottom/>
            <wp:docPr id="69"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7.jpeg"/>
                    <pic:cNvPicPr>
                      <a:picLocks noChangeAspect="1"/>
                    </pic:cNvPicPr>
                  </pic:nvPicPr>
                  <pic:blipFill>
                    <a:blip r:embed="rId42" cstate="print"/>
                    <a:stretch>
                      <a:fillRect/>
                    </a:stretch>
                  </pic:blipFill>
                  <pic:spPr>
                    <a:xfrm>
                      <a:off x="0" y="0"/>
                      <a:ext cx="1697433" cy="1956054"/>
                    </a:xfrm>
                    <a:prstGeom prst="rect">
                      <a:avLst/>
                    </a:prstGeom>
                  </pic:spPr>
                </pic:pic>
              </a:graphicData>
            </a:graphic>
          </wp:anchor>
        </w:drawing>
      </w:r>
    </w:p>
    <w:p w14:paraId="582235F6">
      <w:pPr>
        <w:spacing w:after="0"/>
        <w:rPr>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5CD2548D">
      <w:pPr>
        <w:pStyle w:val="2"/>
        <w:spacing w:before="64" w:line="237" w:lineRule="auto"/>
        <w:ind w:right="2343"/>
      </w:pPr>
      <w:r>
        <w:t>Question 32: Find the Designation description of the employee with highest basic. Query :</w:t>
      </w:r>
    </w:p>
    <w:p w14:paraId="62A62E97">
      <w:pPr>
        <w:pStyle w:val="5"/>
        <w:spacing w:before="2"/>
        <w:ind w:left="100" w:right="8156"/>
      </w:pPr>
      <w:r>
        <w:t>SELECT D.DESIG_DESC FROM EMPLOYEE E JOIN DESIGNATION D</w:t>
      </w:r>
    </w:p>
    <w:p w14:paraId="334C61AD">
      <w:pPr>
        <w:pStyle w:val="5"/>
        <w:spacing w:before="2"/>
        <w:ind w:left="100" w:right="6427" w:firstLine="528"/>
      </w:pPr>
      <w:r>
        <w:t>ON E.DESIG_CODE=D.DESIG_CODE WHERE E.BASIC =</w:t>
      </w:r>
    </w:p>
    <w:p w14:paraId="50760116">
      <w:pPr>
        <w:pStyle w:val="5"/>
        <w:spacing w:line="281" w:lineRule="exact"/>
        <w:ind w:left="100"/>
      </w:pPr>
      <w:r>
        <w:t>(</w:t>
      </w:r>
    </w:p>
    <w:p w14:paraId="0976A702">
      <w:pPr>
        <w:pStyle w:val="5"/>
        <w:ind w:left="628" w:right="7878"/>
      </w:pPr>
      <w:r>
        <w:t>SELECT MAX(BASIC) FROM EMPLOYEE</w:t>
      </w:r>
    </w:p>
    <w:p w14:paraId="67782C1B">
      <w:pPr>
        <w:pStyle w:val="5"/>
        <w:spacing w:line="281" w:lineRule="exact"/>
        <w:ind w:left="100"/>
      </w:pPr>
      <w:r>
        <w:t>);</w:t>
      </w:r>
    </w:p>
    <w:p w14:paraId="2A51189D">
      <w:pPr>
        <w:pStyle w:val="5"/>
        <w:ind w:left="172"/>
        <w:rPr>
          <w:sz w:val="20"/>
        </w:rPr>
      </w:pPr>
      <w:r>
        <w:rPr>
          <w:sz w:val="20"/>
        </w:rPr>
        <w:drawing>
          <wp:inline distT="0" distB="0" distL="0" distR="0">
            <wp:extent cx="2750820" cy="2560320"/>
            <wp:effectExtent l="0" t="0" r="0" b="0"/>
            <wp:docPr id="7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8.jpeg"/>
                    <pic:cNvPicPr>
                      <a:picLocks noChangeAspect="1"/>
                    </pic:cNvPicPr>
                  </pic:nvPicPr>
                  <pic:blipFill>
                    <a:blip r:embed="rId43" cstate="print"/>
                    <a:stretch>
                      <a:fillRect/>
                    </a:stretch>
                  </pic:blipFill>
                  <pic:spPr>
                    <a:xfrm>
                      <a:off x="0" y="0"/>
                      <a:ext cx="2750820" cy="2560320"/>
                    </a:xfrm>
                    <a:prstGeom prst="rect">
                      <a:avLst/>
                    </a:prstGeom>
                  </pic:spPr>
                </pic:pic>
              </a:graphicData>
            </a:graphic>
          </wp:inline>
        </w:drawing>
      </w:r>
    </w:p>
    <w:p w14:paraId="0036A7EB">
      <w:pPr>
        <w:pStyle w:val="5"/>
        <w:spacing w:before="5"/>
        <w:rPr>
          <w:sz w:val="21"/>
        </w:rPr>
      </w:pPr>
    </w:p>
    <w:p w14:paraId="2D4B4A89">
      <w:pPr>
        <w:pStyle w:val="2"/>
        <w:spacing w:before="90"/>
        <w:ind w:right="4630"/>
      </w:pPr>
      <w:r>
        <w:t>Question 33: Find the no. of managers in each department. Query</w:t>
      </w:r>
      <w:r>
        <w:rPr>
          <w:spacing w:val="-1"/>
        </w:rPr>
        <w:t xml:space="preserve"> </w:t>
      </w:r>
      <w:r>
        <w:t>:</w:t>
      </w:r>
    </w:p>
    <w:p w14:paraId="0112FBD1">
      <w:pPr>
        <w:pStyle w:val="5"/>
        <w:spacing w:line="280" w:lineRule="exact"/>
        <w:ind w:left="100"/>
      </w:pPr>
      <w:r>
        <w:t>SELECT</w:t>
      </w:r>
    </w:p>
    <w:p w14:paraId="1EA468F5">
      <w:pPr>
        <w:pStyle w:val="7"/>
        <w:numPr>
          <w:ilvl w:val="1"/>
          <w:numId w:val="2"/>
        </w:numPr>
        <w:tabs>
          <w:tab w:val="left" w:pos="1025"/>
        </w:tabs>
        <w:spacing w:before="2" w:after="0" w:line="281" w:lineRule="exact"/>
        <w:ind w:left="488" w:right="0" w:firstLine="140"/>
        <w:jc w:val="left"/>
        <w:rPr>
          <w:rFonts w:ascii="Consolas"/>
          <w:sz w:val="24"/>
        </w:rPr>
      </w:pPr>
      <w:r>
        <w:rPr>
          <w:rFonts w:ascii="Consolas"/>
          <w:sz w:val="24"/>
        </w:rPr>
        <w:t>EPT_CODE,</w:t>
      </w:r>
    </w:p>
    <w:p w14:paraId="4AC983AB">
      <w:pPr>
        <w:pStyle w:val="5"/>
        <w:ind w:left="100" w:right="6691" w:firstLine="528"/>
      </w:pPr>
      <w:r>
        <w:t>COUNT(*) AS TOTAL_MANAGERS FROM EMPLOYEE E</w:t>
      </w:r>
    </w:p>
    <w:p w14:paraId="5E490410">
      <w:pPr>
        <w:pStyle w:val="5"/>
        <w:spacing w:line="280" w:lineRule="exact"/>
        <w:ind w:left="100"/>
      </w:pPr>
      <w:r>
        <w:t>JOIN DESIGNATION D</w:t>
      </w:r>
    </w:p>
    <w:p w14:paraId="2C4AA21A">
      <w:pPr>
        <w:pStyle w:val="5"/>
        <w:ind w:left="100" w:right="6427" w:firstLine="528"/>
      </w:pPr>
      <w:r>
        <w:t>ON E.DESIG_CODE=D.DESIG_CODE WHERE D.DESIG_DESC='Manager' GROUP BY E.DEPT_CODE;</w:t>
      </w:r>
    </w:p>
    <w:p w14:paraId="27BED50B">
      <w:pPr>
        <w:pStyle w:val="5"/>
        <w:ind w:left="172"/>
        <w:rPr>
          <w:sz w:val="20"/>
        </w:rPr>
      </w:pPr>
      <w:r>
        <w:rPr>
          <w:sz w:val="20"/>
        </w:rPr>
        <w:drawing>
          <wp:inline distT="0" distB="0" distL="0" distR="0">
            <wp:extent cx="2750820" cy="3055620"/>
            <wp:effectExtent l="0" t="0" r="0" b="0"/>
            <wp:docPr id="73"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9.jpeg"/>
                    <pic:cNvPicPr>
                      <a:picLocks noChangeAspect="1"/>
                    </pic:cNvPicPr>
                  </pic:nvPicPr>
                  <pic:blipFill>
                    <a:blip r:embed="rId44" cstate="print"/>
                    <a:stretch>
                      <a:fillRect/>
                    </a:stretch>
                  </pic:blipFill>
                  <pic:spPr>
                    <a:xfrm>
                      <a:off x="0" y="0"/>
                      <a:ext cx="2750820" cy="3055620"/>
                    </a:xfrm>
                    <a:prstGeom prst="rect">
                      <a:avLst/>
                    </a:prstGeom>
                  </pic:spPr>
                </pic:pic>
              </a:graphicData>
            </a:graphic>
          </wp:inline>
        </w:drawing>
      </w:r>
    </w:p>
    <w:p w14:paraId="2187CCF2">
      <w:pPr>
        <w:spacing w:after="0"/>
        <w:rPr>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79838CD6">
      <w:pPr>
        <w:pStyle w:val="2"/>
        <w:spacing w:before="64" w:line="237" w:lineRule="auto"/>
        <w:ind w:right="2716"/>
      </w:pPr>
      <w:r>
        <w:t>Question 34: Find the maximum basic from EMP table without using MAX(). Query :</w:t>
      </w:r>
    </w:p>
    <w:p w14:paraId="346C7F6A">
      <w:pPr>
        <w:pStyle w:val="5"/>
        <w:spacing w:before="2"/>
        <w:ind w:left="100" w:right="7351"/>
      </w:pPr>
      <w:r>
        <w:t>SELECT BASIC AS MAX_BASIC FROM EMPLOYEE</w:t>
      </w:r>
    </w:p>
    <w:p w14:paraId="18A172A2">
      <w:pPr>
        <w:pStyle w:val="5"/>
        <w:spacing w:line="242" w:lineRule="auto"/>
        <w:ind w:left="100" w:right="8142"/>
      </w:pPr>
      <w:r>
        <w:t>ORDER BY BASIC DESC LIMIT 1;</w:t>
      </w:r>
    </w:p>
    <w:p w14:paraId="13E54677">
      <w:pPr>
        <w:pStyle w:val="5"/>
        <w:ind w:left="220"/>
        <w:rPr>
          <w:sz w:val="20"/>
        </w:rPr>
      </w:pPr>
      <w:r>
        <w:rPr>
          <w:sz w:val="20"/>
        </w:rPr>
        <w:drawing>
          <wp:inline distT="0" distB="0" distL="0" distR="0">
            <wp:extent cx="2240280" cy="1820545"/>
            <wp:effectExtent l="0" t="0" r="0" b="0"/>
            <wp:docPr id="75"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40.jpeg"/>
                    <pic:cNvPicPr>
                      <a:picLocks noChangeAspect="1"/>
                    </pic:cNvPicPr>
                  </pic:nvPicPr>
                  <pic:blipFill>
                    <a:blip r:embed="rId45" cstate="print"/>
                    <a:stretch>
                      <a:fillRect/>
                    </a:stretch>
                  </pic:blipFill>
                  <pic:spPr>
                    <a:xfrm>
                      <a:off x="0" y="0"/>
                      <a:ext cx="2240280" cy="1821179"/>
                    </a:xfrm>
                    <a:prstGeom prst="rect">
                      <a:avLst/>
                    </a:prstGeom>
                  </pic:spPr>
                </pic:pic>
              </a:graphicData>
            </a:graphic>
          </wp:inline>
        </w:drawing>
      </w:r>
    </w:p>
    <w:p w14:paraId="7CB6378A">
      <w:pPr>
        <w:pStyle w:val="2"/>
        <w:spacing w:before="7"/>
        <w:ind w:right="2836"/>
      </w:pPr>
      <w:r>
        <w:t>Question 35: Find the minimum basic from EMP table without using MIN(). Query :</w:t>
      </w:r>
    </w:p>
    <w:p w14:paraId="3E938327">
      <w:pPr>
        <w:pStyle w:val="5"/>
        <w:spacing w:before="1"/>
        <w:ind w:left="100" w:right="7351"/>
      </w:pPr>
      <w:r>
        <w:t>SELECT BASIC AS MIN_BASIC FROM EMPLOYEE</w:t>
      </w:r>
    </w:p>
    <w:p w14:paraId="20EBC462">
      <w:pPr>
        <w:pStyle w:val="5"/>
        <w:ind w:left="100" w:right="8274"/>
      </w:pPr>
      <w:r>
        <w:t>ORDER BY BASIC ASC LIMIT 1;</w:t>
      </w:r>
    </w:p>
    <w:p w14:paraId="480BBC78">
      <w:pPr>
        <w:pStyle w:val="5"/>
        <w:spacing w:before="8"/>
        <w:rPr>
          <w:sz w:val="20"/>
        </w:rPr>
      </w:pPr>
      <w:r>
        <w:drawing>
          <wp:anchor distT="0" distB="0" distL="0" distR="0" simplePos="0" relativeHeight="251661312" behindDoc="1" locked="0" layoutInCell="1" allowOverlap="1">
            <wp:simplePos x="0" y="0"/>
            <wp:positionH relativeFrom="page">
              <wp:posOffset>571500</wp:posOffset>
            </wp:positionH>
            <wp:positionV relativeFrom="paragraph">
              <wp:posOffset>178435</wp:posOffset>
            </wp:positionV>
            <wp:extent cx="2255520" cy="1706880"/>
            <wp:effectExtent l="0" t="0" r="0" b="0"/>
            <wp:wrapTopAndBottom/>
            <wp:docPr id="77"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41.jpeg"/>
                    <pic:cNvPicPr>
                      <a:picLocks noChangeAspect="1"/>
                    </pic:cNvPicPr>
                  </pic:nvPicPr>
                  <pic:blipFill>
                    <a:blip r:embed="rId46" cstate="print"/>
                    <a:stretch>
                      <a:fillRect/>
                    </a:stretch>
                  </pic:blipFill>
                  <pic:spPr>
                    <a:xfrm>
                      <a:off x="0" y="0"/>
                      <a:ext cx="2255519" cy="1706879"/>
                    </a:xfrm>
                    <a:prstGeom prst="rect">
                      <a:avLst/>
                    </a:prstGeom>
                  </pic:spPr>
                </pic:pic>
              </a:graphicData>
            </a:graphic>
          </wp:anchor>
        </w:drawing>
      </w:r>
    </w:p>
    <w:p w14:paraId="3CDC6FC7">
      <w:pPr>
        <w:pStyle w:val="2"/>
        <w:spacing w:before="43"/>
        <w:ind w:right="963"/>
      </w:pPr>
      <w:r>
        <w:t>Question 36: Find the name of the department with highest total basic. Do the same for highest average basic and maximum no. of employee.</w:t>
      </w:r>
    </w:p>
    <w:p w14:paraId="7198C530">
      <w:pPr>
        <w:spacing w:before="0" w:line="275" w:lineRule="exact"/>
        <w:ind w:left="100" w:right="0" w:firstLine="0"/>
        <w:jc w:val="left"/>
        <w:rPr>
          <w:rFonts w:ascii="Times New Roman"/>
          <w:b/>
          <w:sz w:val="24"/>
        </w:rPr>
      </w:pPr>
      <w:r>
        <w:rPr>
          <w:rFonts w:ascii="Times New Roman"/>
          <w:b/>
          <w:sz w:val="24"/>
        </w:rPr>
        <w:t>Query :</w:t>
      </w:r>
    </w:p>
    <w:p w14:paraId="7805CBCD">
      <w:pPr>
        <w:pStyle w:val="5"/>
        <w:spacing w:line="280" w:lineRule="exact"/>
        <w:ind w:left="100"/>
      </w:pPr>
      <w:r>
        <w:t>SELECT D.DEPT_NAME</w:t>
      </w:r>
    </w:p>
    <w:p w14:paraId="2139612E">
      <w:pPr>
        <w:pStyle w:val="5"/>
        <w:spacing w:line="242" w:lineRule="auto"/>
        <w:ind w:left="100" w:right="2732"/>
      </w:pPr>
      <w:r>
        <w:t>FROM DEPARTMENT D JOIN EMPLOYEE E ON D.DEPT_CODE=E.DEPT_CODE GROUP BY D.DEPT_CODE,D.DEPT_NAME</w:t>
      </w:r>
    </w:p>
    <w:p w14:paraId="572B5978">
      <w:pPr>
        <w:pStyle w:val="5"/>
        <w:spacing w:line="277" w:lineRule="exact"/>
        <w:ind w:left="100"/>
      </w:pPr>
      <w:r>
        <w:t>ORDER BY SUM(E.BASIC) DESC LIMIT 1;</w:t>
      </w:r>
    </w:p>
    <w:p w14:paraId="51EF1AC7">
      <w:pPr>
        <w:pStyle w:val="5"/>
        <w:spacing w:before="11"/>
        <w:rPr>
          <w:sz w:val="23"/>
        </w:rPr>
      </w:pPr>
    </w:p>
    <w:p w14:paraId="3730D1C8">
      <w:pPr>
        <w:pStyle w:val="5"/>
        <w:spacing w:line="281" w:lineRule="exact"/>
        <w:ind w:left="100"/>
      </w:pPr>
      <w:r>
        <w:t>SELECT D.DEPT_NAME</w:t>
      </w:r>
    </w:p>
    <w:p w14:paraId="04D8B057">
      <w:pPr>
        <w:pStyle w:val="5"/>
        <w:ind w:left="100" w:right="2732"/>
      </w:pPr>
      <w:r>
        <w:t>FROM DEPARTMENT D JOIN EMPLOYEE E ON D.DEPT_CODE=E.DEPT_CODE GROUP BY D.DEPT_CODE,D.DEPT_NAME</w:t>
      </w:r>
    </w:p>
    <w:p w14:paraId="218D5991">
      <w:pPr>
        <w:pStyle w:val="5"/>
        <w:spacing w:line="281" w:lineRule="exact"/>
        <w:ind w:left="100"/>
      </w:pPr>
      <w:r>
        <w:t>ORDER BY AVG(E.BASIC) DESC LIMIT 1;</w:t>
      </w:r>
    </w:p>
    <w:p w14:paraId="04261E84">
      <w:pPr>
        <w:pStyle w:val="5"/>
        <w:spacing w:before="11"/>
        <w:rPr>
          <w:sz w:val="23"/>
        </w:rPr>
      </w:pPr>
    </w:p>
    <w:p w14:paraId="2B1BCCAB">
      <w:pPr>
        <w:pStyle w:val="5"/>
        <w:spacing w:line="281" w:lineRule="exact"/>
        <w:ind w:left="100"/>
      </w:pPr>
      <w:r>
        <w:t>SELECT D.DEPT_NAME</w:t>
      </w:r>
    </w:p>
    <w:p w14:paraId="70ADCEB0">
      <w:pPr>
        <w:pStyle w:val="5"/>
        <w:ind w:left="100" w:right="2732"/>
      </w:pPr>
      <w:r>
        <w:t>FROM DEPARTMENT D JOIN EMPLOYEE E ON D.DEPT_CODE=E.DEPT_CODE GROUP BY D.DEPT_CODE,D.DEPT_NAME</w:t>
      </w:r>
    </w:p>
    <w:p w14:paraId="78F95083">
      <w:pPr>
        <w:pStyle w:val="5"/>
        <w:spacing w:line="281" w:lineRule="exact"/>
        <w:ind w:left="100"/>
      </w:pPr>
      <w:r>
        <w:t>ORDER BY COUNT(*) DESC LIMIT 1;</w:t>
      </w:r>
    </w:p>
    <w:p w14:paraId="0227E164">
      <w:pPr>
        <w:spacing w:after="0" w:line="281" w:lineRule="exact"/>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72657E29">
      <w:pPr>
        <w:tabs>
          <w:tab w:val="left" w:pos="4480"/>
        </w:tabs>
        <w:spacing w:line="240" w:lineRule="auto"/>
        <w:ind w:left="258" w:right="0" w:firstLine="0"/>
        <w:rPr>
          <w:sz w:val="20"/>
        </w:rPr>
      </w:pPr>
      <w:r>
        <w:rPr>
          <w:sz w:val="20"/>
        </w:rPr>
        <w:drawing>
          <wp:inline distT="0" distB="0" distL="0" distR="0">
            <wp:extent cx="2434590" cy="2026920"/>
            <wp:effectExtent l="0" t="0" r="0" b="0"/>
            <wp:docPr id="79"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2.jpeg"/>
                    <pic:cNvPicPr>
                      <a:picLocks noChangeAspect="1"/>
                    </pic:cNvPicPr>
                  </pic:nvPicPr>
                  <pic:blipFill>
                    <a:blip r:embed="rId47" cstate="print"/>
                    <a:stretch>
                      <a:fillRect/>
                    </a:stretch>
                  </pic:blipFill>
                  <pic:spPr>
                    <a:xfrm>
                      <a:off x="0" y="0"/>
                      <a:ext cx="2434609" cy="2026920"/>
                    </a:xfrm>
                    <a:prstGeom prst="rect">
                      <a:avLst/>
                    </a:prstGeom>
                  </pic:spPr>
                </pic:pic>
              </a:graphicData>
            </a:graphic>
          </wp:inline>
        </w:drawing>
      </w:r>
      <w:r>
        <w:rPr>
          <w:sz w:val="20"/>
        </w:rPr>
        <w:tab/>
      </w:r>
      <w:r>
        <w:rPr>
          <w:position w:val="8"/>
          <w:sz w:val="20"/>
        </w:rPr>
        <w:drawing>
          <wp:inline distT="0" distB="0" distL="0" distR="0">
            <wp:extent cx="2781300" cy="2201545"/>
            <wp:effectExtent l="0" t="0" r="0" b="0"/>
            <wp:docPr id="81"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3.jpeg"/>
                    <pic:cNvPicPr>
                      <a:picLocks noChangeAspect="1"/>
                    </pic:cNvPicPr>
                  </pic:nvPicPr>
                  <pic:blipFill>
                    <a:blip r:embed="rId48" cstate="print"/>
                    <a:stretch>
                      <a:fillRect/>
                    </a:stretch>
                  </pic:blipFill>
                  <pic:spPr>
                    <a:xfrm>
                      <a:off x="0" y="0"/>
                      <a:ext cx="2781300" cy="2202179"/>
                    </a:xfrm>
                    <a:prstGeom prst="rect">
                      <a:avLst/>
                    </a:prstGeom>
                  </pic:spPr>
                </pic:pic>
              </a:graphicData>
            </a:graphic>
          </wp:inline>
        </w:drawing>
      </w:r>
    </w:p>
    <w:p w14:paraId="74C69180">
      <w:pPr>
        <w:pStyle w:val="5"/>
        <w:rPr>
          <w:sz w:val="20"/>
        </w:rPr>
      </w:pPr>
    </w:p>
    <w:p w14:paraId="0FF1E74E">
      <w:pPr>
        <w:pStyle w:val="5"/>
        <w:spacing w:before="1"/>
        <w:rPr>
          <w:sz w:val="21"/>
        </w:rPr>
      </w:pPr>
      <w:r>
        <w:drawing>
          <wp:anchor distT="0" distB="0" distL="0" distR="0" simplePos="0" relativeHeight="251661312" behindDoc="1" locked="0" layoutInCell="1" allowOverlap="1">
            <wp:simplePos x="0" y="0"/>
            <wp:positionH relativeFrom="page">
              <wp:posOffset>517525</wp:posOffset>
            </wp:positionH>
            <wp:positionV relativeFrom="paragraph">
              <wp:posOffset>181610</wp:posOffset>
            </wp:positionV>
            <wp:extent cx="2743200" cy="2202180"/>
            <wp:effectExtent l="0" t="0" r="0" b="0"/>
            <wp:wrapTopAndBottom/>
            <wp:docPr id="83"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4.jpeg"/>
                    <pic:cNvPicPr>
                      <a:picLocks noChangeAspect="1"/>
                    </pic:cNvPicPr>
                  </pic:nvPicPr>
                  <pic:blipFill>
                    <a:blip r:embed="rId49" cstate="print"/>
                    <a:stretch>
                      <a:fillRect/>
                    </a:stretch>
                  </pic:blipFill>
                  <pic:spPr>
                    <a:xfrm>
                      <a:off x="0" y="0"/>
                      <a:ext cx="2743200" cy="2202179"/>
                    </a:xfrm>
                    <a:prstGeom prst="rect">
                      <a:avLst/>
                    </a:prstGeom>
                  </pic:spPr>
                </pic:pic>
              </a:graphicData>
            </a:graphic>
          </wp:anchor>
        </w:drawing>
      </w:r>
    </w:p>
    <w:p w14:paraId="63C73B85">
      <w:pPr>
        <w:pStyle w:val="5"/>
        <w:rPr>
          <w:sz w:val="21"/>
        </w:rPr>
      </w:pPr>
    </w:p>
    <w:p w14:paraId="736C99DB">
      <w:pPr>
        <w:pStyle w:val="2"/>
        <w:spacing w:before="90"/>
        <w:ind w:right="382"/>
      </w:pPr>
      <w:r>
        <w:t>Question 37: Insert same rows into EMP table with designation code not existing in DESIGNATION table.</w:t>
      </w:r>
    </w:p>
    <w:p w14:paraId="4D0D937D">
      <w:pPr>
        <w:spacing w:before="0" w:line="275" w:lineRule="exact"/>
        <w:ind w:left="100" w:right="0" w:firstLine="0"/>
        <w:jc w:val="left"/>
        <w:rPr>
          <w:rFonts w:ascii="Times New Roman"/>
          <w:b/>
          <w:sz w:val="24"/>
        </w:rPr>
      </w:pPr>
      <w:r>
        <w:rPr>
          <w:rFonts w:ascii="Times New Roman"/>
          <w:b/>
          <w:sz w:val="24"/>
        </w:rPr>
        <w:t>Query</w:t>
      </w:r>
      <w:r>
        <w:rPr>
          <w:rFonts w:ascii="Times New Roman"/>
          <w:b/>
          <w:spacing w:val="-2"/>
          <w:sz w:val="24"/>
        </w:rPr>
        <w:t xml:space="preserve"> </w:t>
      </w:r>
      <w:r>
        <w:rPr>
          <w:rFonts w:ascii="Times New Roman"/>
          <w:b/>
          <w:sz w:val="24"/>
        </w:rPr>
        <w:t>:</w:t>
      </w:r>
    </w:p>
    <w:p w14:paraId="2E8AB102">
      <w:pPr>
        <w:pStyle w:val="5"/>
        <w:ind w:left="100" w:right="8010"/>
      </w:pPr>
      <w:r>
        <w:t>INSERT INTO EMPLOYEE VALUES</w:t>
      </w:r>
    </w:p>
    <w:p w14:paraId="799716A8">
      <w:pPr>
        <w:pStyle w:val="5"/>
        <w:spacing w:before="1" w:line="281" w:lineRule="exact"/>
        <w:ind w:left="100"/>
      </w:pPr>
      <w:r>
        <w:t>('E100','Test User','DP001','D999','M',</w:t>
      </w:r>
    </w:p>
    <w:p w14:paraId="4010D6E8">
      <w:pPr>
        <w:pStyle w:val="5"/>
        <w:ind w:left="232" w:right="5912"/>
      </w:pPr>
      <w:r>
        <w:t>'ABC Road','Kolkata','WB','700001', 30000,'2024-01-01');</w:t>
      </w:r>
    </w:p>
    <w:p w14:paraId="4EAD7B75">
      <w:pPr>
        <w:pStyle w:val="5"/>
        <w:spacing w:before="6"/>
        <w:rPr>
          <w:sz w:val="20"/>
        </w:rPr>
      </w:pPr>
      <w:r>
        <w:drawing>
          <wp:anchor distT="0" distB="0" distL="0" distR="0" simplePos="0" relativeHeight="251661312" behindDoc="1" locked="0" layoutInCell="1" allowOverlap="1">
            <wp:simplePos x="0" y="0"/>
            <wp:positionH relativeFrom="page">
              <wp:posOffset>473075</wp:posOffset>
            </wp:positionH>
            <wp:positionV relativeFrom="paragraph">
              <wp:posOffset>177165</wp:posOffset>
            </wp:positionV>
            <wp:extent cx="6624320" cy="887730"/>
            <wp:effectExtent l="0" t="0" r="0" b="0"/>
            <wp:wrapTopAndBottom/>
            <wp:docPr id="85"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5.jpeg"/>
                    <pic:cNvPicPr>
                      <a:picLocks noChangeAspect="1"/>
                    </pic:cNvPicPr>
                  </pic:nvPicPr>
                  <pic:blipFill>
                    <a:blip r:embed="rId50" cstate="print"/>
                    <a:stretch>
                      <a:fillRect/>
                    </a:stretch>
                  </pic:blipFill>
                  <pic:spPr>
                    <a:xfrm>
                      <a:off x="0" y="0"/>
                      <a:ext cx="6624100" cy="887920"/>
                    </a:xfrm>
                    <a:prstGeom prst="rect">
                      <a:avLst/>
                    </a:prstGeom>
                  </pic:spPr>
                </pic:pic>
              </a:graphicData>
            </a:graphic>
          </wp:anchor>
        </w:drawing>
      </w:r>
    </w:p>
    <w:p w14:paraId="59E2ABC0">
      <w:pPr>
        <w:pStyle w:val="5"/>
      </w:pPr>
    </w:p>
    <w:p w14:paraId="6C566B07">
      <w:pPr>
        <w:pStyle w:val="2"/>
      </w:pPr>
      <w:r>
        <w:t>After droping the foreign key :</w:t>
      </w:r>
    </w:p>
    <w:p w14:paraId="55DAF7DC">
      <w:pPr>
        <w:pStyle w:val="5"/>
        <w:ind w:left="369"/>
        <w:rPr>
          <w:rFonts w:ascii="Times New Roman"/>
          <w:sz w:val="20"/>
        </w:rPr>
      </w:pPr>
      <w:r>
        <w:rPr>
          <w:rFonts w:ascii="Times New Roman"/>
          <w:sz w:val="20"/>
        </w:rPr>
        <w:drawing>
          <wp:inline distT="0" distB="0" distL="0" distR="0">
            <wp:extent cx="3952240" cy="1371600"/>
            <wp:effectExtent l="0" t="0" r="0" b="0"/>
            <wp:docPr id="87"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6.jpeg"/>
                    <pic:cNvPicPr>
                      <a:picLocks noChangeAspect="1"/>
                    </pic:cNvPicPr>
                  </pic:nvPicPr>
                  <pic:blipFill>
                    <a:blip r:embed="rId51" cstate="print"/>
                    <a:stretch>
                      <a:fillRect/>
                    </a:stretch>
                  </pic:blipFill>
                  <pic:spPr>
                    <a:xfrm>
                      <a:off x="0" y="0"/>
                      <a:ext cx="3952532" cy="1371600"/>
                    </a:xfrm>
                    <a:prstGeom prst="rect">
                      <a:avLst/>
                    </a:prstGeom>
                  </pic:spPr>
                </pic:pic>
              </a:graphicData>
            </a:graphic>
          </wp:inline>
        </w:drawing>
      </w:r>
    </w:p>
    <w:p w14:paraId="784D439E">
      <w:pPr>
        <w:spacing w:after="0"/>
        <w:rPr>
          <w:rFonts w:ascii="Times New Roman"/>
          <w:sz w:val="20"/>
        </w:rPr>
        <w:sectPr>
          <w:pgSz w:w="11910" w:h="16840"/>
          <w:pgMar w:top="70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1C673B8A">
      <w:pPr>
        <w:spacing w:before="64" w:line="237" w:lineRule="auto"/>
        <w:ind w:left="100" w:right="3030" w:firstLine="0"/>
        <w:jc w:val="left"/>
        <w:rPr>
          <w:rFonts w:ascii="Times New Roman"/>
          <w:b/>
          <w:sz w:val="24"/>
        </w:rPr>
      </w:pPr>
      <w:r>
        <w:rPr>
          <w:rFonts w:ascii="Times New Roman"/>
          <w:b/>
          <w:sz w:val="24"/>
        </w:rPr>
        <w:t>Question 38: Delete the rows from EMP table with invalid DESIG_CODE. Query :</w:t>
      </w:r>
    </w:p>
    <w:p w14:paraId="1661B404">
      <w:pPr>
        <w:pStyle w:val="5"/>
        <w:spacing w:before="2"/>
        <w:ind w:left="628" w:right="4580" w:hanging="528"/>
      </w:pPr>
      <w:r>
        <w:t>DELETE FROM EMPLOYEE WHERE DESIG_CODE NOT IN ( SELECT DESIG_CODE</w:t>
      </w:r>
    </w:p>
    <w:p w14:paraId="6F955B85">
      <w:pPr>
        <w:pStyle w:val="5"/>
        <w:spacing w:line="281" w:lineRule="exact"/>
        <w:ind w:left="628"/>
      </w:pPr>
      <w:r>
        <w:t>FROM DESIGNATION</w:t>
      </w:r>
    </w:p>
    <w:p w14:paraId="5B9EE99B">
      <w:pPr>
        <w:pStyle w:val="5"/>
        <w:spacing w:before="2"/>
        <w:ind w:left="100"/>
      </w:pPr>
      <w:r>
        <w:t>);</w:t>
      </w:r>
    </w:p>
    <w:p w14:paraId="56829D0E">
      <w:pPr>
        <w:pStyle w:val="5"/>
        <w:ind w:left="147"/>
        <w:rPr>
          <w:sz w:val="20"/>
        </w:rPr>
      </w:pPr>
      <w:r>
        <w:rPr>
          <w:sz w:val="20"/>
        </w:rPr>
        <w:drawing>
          <wp:inline distT="0" distB="0" distL="0" distR="0">
            <wp:extent cx="2500630" cy="1165860"/>
            <wp:effectExtent l="0" t="0" r="0" b="0"/>
            <wp:docPr id="89"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7.jpeg"/>
                    <pic:cNvPicPr>
                      <a:picLocks noChangeAspect="1"/>
                    </pic:cNvPicPr>
                  </pic:nvPicPr>
                  <pic:blipFill>
                    <a:blip r:embed="rId52" cstate="print"/>
                    <a:stretch>
                      <a:fillRect/>
                    </a:stretch>
                  </pic:blipFill>
                  <pic:spPr>
                    <a:xfrm>
                      <a:off x="0" y="0"/>
                      <a:ext cx="2500643" cy="1166336"/>
                    </a:xfrm>
                    <a:prstGeom prst="rect">
                      <a:avLst/>
                    </a:prstGeom>
                  </pic:spPr>
                </pic:pic>
              </a:graphicData>
            </a:graphic>
          </wp:inline>
        </w:drawing>
      </w:r>
    </w:p>
    <w:p w14:paraId="4D2A6FB7">
      <w:pPr>
        <w:pStyle w:val="5"/>
        <w:rPr>
          <w:sz w:val="25"/>
        </w:rPr>
      </w:pPr>
    </w:p>
    <w:p w14:paraId="490B581D">
      <w:pPr>
        <w:pStyle w:val="2"/>
        <w:ind w:right="258"/>
      </w:pPr>
      <w:r>
        <w:t>Question 39: Find the name of the female employees with basic greater than the average basic of their respective department.</w:t>
      </w:r>
    </w:p>
    <w:p w14:paraId="75908955">
      <w:pPr>
        <w:spacing w:before="0" w:line="275" w:lineRule="exact"/>
        <w:ind w:left="100" w:right="0" w:firstLine="0"/>
        <w:jc w:val="left"/>
        <w:rPr>
          <w:rFonts w:ascii="Times New Roman"/>
          <w:b/>
          <w:sz w:val="24"/>
        </w:rPr>
      </w:pPr>
      <w:r>
        <w:rPr>
          <w:rFonts w:ascii="Times New Roman"/>
          <w:b/>
          <w:sz w:val="24"/>
        </w:rPr>
        <w:t>Query :</w:t>
      </w:r>
    </w:p>
    <w:p w14:paraId="2ECAD5D5">
      <w:pPr>
        <w:pStyle w:val="5"/>
        <w:spacing w:line="242" w:lineRule="auto"/>
        <w:ind w:left="628" w:right="1545" w:hanging="528"/>
      </w:pPr>
      <w:r>
        <w:t>SELECT E1.EMP_NAME FROM EMPLOYEE E1 WHERE E1.SEX='F' AND E1.BASIC &gt; ( SELECT AVG(E2.BASIC)</w:t>
      </w:r>
    </w:p>
    <w:p w14:paraId="5FB53885">
      <w:pPr>
        <w:pStyle w:val="5"/>
        <w:spacing w:line="277" w:lineRule="exact"/>
        <w:ind w:left="628"/>
      </w:pPr>
      <w:r>
        <w:t>FROM EMPLOYEE E2</w:t>
      </w:r>
    </w:p>
    <w:p w14:paraId="542FBDCC">
      <w:pPr>
        <w:pStyle w:val="5"/>
        <w:ind w:left="628"/>
      </w:pPr>
      <w:r>
        <w:t>WHERE E2.DEPT_CODE=E1.DEPT_CODE</w:t>
      </w:r>
    </w:p>
    <w:p w14:paraId="1FD5721B">
      <w:pPr>
        <w:pStyle w:val="5"/>
        <w:spacing w:line="281" w:lineRule="exact"/>
        <w:ind w:left="100"/>
      </w:pPr>
      <w:r>
        <w:t>);</w:t>
      </w:r>
    </w:p>
    <w:p w14:paraId="77529743">
      <w:pPr>
        <w:pStyle w:val="5"/>
        <w:ind w:left="262"/>
        <w:rPr>
          <w:sz w:val="20"/>
        </w:rPr>
      </w:pPr>
      <w:r>
        <w:rPr>
          <w:sz w:val="20"/>
        </w:rPr>
        <w:drawing>
          <wp:inline distT="0" distB="0" distL="0" distR="0">
            <wp:extent cx="2486660" cy="3192780"/>
            <wp:effectExtent l="0" t="0" r="0" b="0"/>
            <wp:docPr id="91"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8.jpeg"/>
                    <pic:cNvPicPr>
                      <a:picLocks noChangeAspect="1"/>
                    </pic:cNvPicPr>
                  </pic:nvPicPr>
                  <pic:blipFill>
                    <a:blip r:embed="rId53" cstate="print"/>
                    <a:stretch>
                      <a:fillRect/>
                    </a:stretch>
                  </pic:blipFill>
                  <pic:spPr>
                    <a:xfrm>
                      <a:off x="0" y="0"/>
                      <a:ext cx="2487269" cy="3193161"/>
                    </a:xfrm>
                    <a:prstGeom prst="rect">
                      <a:avLst/>
                    </a:prstGeom>
                  </pic:spPr>
                </pic:pic>
              </a:graphicData>
            </a:graphic>
          </wp:inline>
        </w:drawing>
      </w:r>
    </w:p>
    <w:p w14:paraId="1A67B0CF">
      <w:pPr>
        <w:pStyle w:val="5"/>
        <w:spacing w:before="9"/>
        <w:rPr>
          <w:sz w:val="23"/>
        </w:rPr>
      </w:pPr>
    </w:p>
    <w:p w14:paraId="3EE479D0">
      <w:pPr>
        <w:pStyle w:val="2"/>
        <w:ind w:right="5437"/>
      </w:pPr>
      <w:r>
        <w:t>Question 40: Find the number of female managers. Query :</w:t>
      </w:r>
    </w:p>
    <w:p w14:paraId="322F4AC0">
      <w:pPr>
        <w:pStyle w:val="5"/>
        <w:spacing w:before="1"/>
        <w:ind w:left="100" w:right="1149"/>
      </w:pPr>
      <w:r>
        <w:t>SELECT COUNT(*) AS FEMALE_MANAGERS FROM EMPLOYEE E JOIN DESIGNATION D ON E.DESIG_CODE=D.DESIG_CODE WHERE E.SEX='F' AND D.DESIG_DESC='Manager';</w:t>
      </w:r>
    </w:p>
    <w:p w14:paraId="692B3DCA">
      <w:pPr>
        <w:pStyle w:val="5"/>
        <w:ind w:left="250"/>
        <w:rPr>
          <w:sz w:val="20"/>
        </w:rPr>
      </w:pPr>
      <w:r>
        <w:rPr>
          <w:sz w:val="20"/>
        </w:rPr>
        <w:drawing>
          <wp:inline distT="0" distB="0" distL="0" distR="0">
            <wp:extent cx="2419985" cy="1715770"/>
            <wp:effectExtent l="0" t="0" r="0" b="0"/>
            <wp:docPr id="93"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9.jpeg"/>
                    <pic:cNvPicPr>
                      <a:picLocks noChangeAspect="1"/>
                    </pic:cNvPicPr>
                  </pic:nvPicPr>
                  <pic:blipFill>
                    <a:blip r:embed="rId54" cstate="print"/>
                    <a:stretch>
                      <a:fillRect/>
                    </a:stretch>
                  </pic:blipFill>
                  <pic:spPr>
                    <a:xfrm>
                      <a:off x="0" y="0"/>
                      <a:ext cx="2420218" cy="1716214"/>
                    </a:xfrm>
                    <a:prstGeom prst="rect">
                      <a:avLst/>
                    </a:prstGeom>
                  </pic:spPr>
                </pic:pic>
              </a:graphicData>
            </a:graphic>
          </wp:inline>
        </w:drawing>
      </w:r>
    </w:p>
    <w:p w14:paraId="09800AF4">
      <w:pPr>
        <w:spacing w:after="0"/>
        <w:rPr>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605297AD">
      <w:pPr>
        <w:pStyle w:val="2"/>
        <w:spacing w:before="62"/>
        <w:ind w:right="159"/>
        <w:jc w:val="both"/>
      </w:pPr>
      <w:r>
        <w:t>Question 41: In an organization, number of departments exists. Each department has a name &amp;amp; unique code. Number of employees work in each department. Each employee has unique employee code. Detailed information like name, address, city, basic, date of join are also stored. In a leave register for each employee leave records are kept showing leave type (CL/EL/ML etc.), from-date and to-date. When an employee retires or resigns then all the leave information pertaining to him are also deleted. Basic salary must be within Rs.5000 to Rs.9000. A department can not be deleted if any employee record refers to it. Valid grades are A/B/C. Employee name must be in uppercase only. Default value for joining date is system date. Design &amp;amp; implement the tables with necessary constraints to support the scenario depicted above.</w:t>
      </w:r>
    </w:p>
    <w:p w14:paraId="00DE2409">
      <w:pPr>
        <w:spacing w:before="0" w:line="274" w:lineRule="exact"/>
        <w:ind w:left="100" w:right="0" w:firstLine="0"/>
        <w:jc w:val="left"/>
        <w:rPr>
          <w:rFonts w:ascii="Times New Roman"/>
          <w:b/>
          <w:sz w:val="24"/>
        </w:rPr>
      </w:pPr>
      <w:r>
        <w:rPr>
          <w:rFonts w:ascii="Times New Roman"/>
          <w:b/>
          <w:sz w:val="24"/>
        </w:rPr>
        <w:t>Query :</w:t>
      </w:r>
    </w:p>
    <w:p w14:paraId="7DD46115">
      <w:pPr>
        <w:pStyle w:val="5"/>
        <w:spacing w:before="1" w:line="281" w:lineRule="exact"/>
        <w:ind w:left="100"/>
      </w:pPr>
      <w:r>
        <w:t>CREATE TABLE Department(</w:t>
      </w:r>
    </w:p>
    <w:p w14:paraId="01C7962C">
      <w:pPr>
        <w:pStyle w:val="5"/>
        <w:ind w:left="628" w:right="5635"/>
      </w:pPr>
      <w:r>
        <w:t>dcode VARCHAR(10) PRIMARY KEY, dname VARCHAR(50) NOT NULL UNIQUE,</w:t>
      </w:r>
    </w:p>
    <w:p w14:paraId="046519A5">
      <w:pPr>
        <w:pStyle w:val="5"/>
        <w:spacing w:line="281" w:lineRule="exact"/>
        <w:ind w:left="628"/>
      </w:pPr>
      <w:r>
        <w:t>no_of_employee INT DEFAULT 0</w:t>
      </w:r>
    </w:p>
    <w:p w14:paraId="38962703">
      <w:pPr>
        <w:pStyle w:val="5"/>
        <w:spacing w:before="2"/>
        <w:ind w:left="100"/>
      </w:pPr>
      <w:r>
        <w:t>);</w:t>
      </w:r>
    </w:p>
    <w:p w14:paraId="340CD077">
      <w:pPr>
        <w:pStyle w:val="5"/>
        <w:spacing w:before="6"/>
        <w:rPr>
          <w:sz w:val="23"/>
        </w:rPr>
      </w:pPr>
    </w:p>
    <w:p w14:paraId="6EA26CAB">
      <w:pPr>
        <w:pStyle w:val="5"/>
        <w:ind w:left="628" w:right="6955" w:hanging="528"/>
      </w:pPr>
      <w:r>
        <w:t>CREATE TABLE Employee( empcode INT PRIMARY KEY,</w:t>
      </w:r>
    </w:p>
    <w:p w14:paraId="64B184F4">
      <w:pPr>
        <w:pStyle w:val="5"/>
        <w:spacing w:line="280" w:lineRule="exact"/>
        <w:ind w:left="628"/>
      </w:pPr>
      <w:r>
        <w:t>ename VARCHAR(50) NOT NULL,</w:t>
      </w:r>
    </w:p>
    <w:p w14:paraId="4EAAABE7">
      <w:pPr>
        <w:pStyle w:val="5"/>
        <w:ind w:left="628" w:right="7350"/>
      </w:pPr>
      <w:r>
        <w:t>address VARCHAR(100), city VARCHAR(50), basic DECIMAL(8,2),</w:t>
      </w:r>
    </w:p>
    <w:p w14:paraId="5F8D6A69">
      <w:pPr>
        <w:pStyle w:val="5"/>
        <w:spacing w:line="280" w:lineRule="exact"/>
        <w:ind w:left="628"/>
      </w:pPr>
      <w:r>
        <w:t>doj DATE DEFAULT (CURRENT_DATE),</w:t>
      </w:r>
    </w:p>
    <w:p w14:paraId="60E1E76D">
      <w:pPr>
        <w:pStyle w:val="5"/>
        <w:ind w:left="628" w:right="7746"/>
      </w:pPr>
      <w:r>
        <w:t>grade CHAR(1), dcode VARCHAR(10),</w:t>
      </w:r>
    </w:p>
    <w:p w14:paraId="62AB4381">
      <w:pPr>
        <w:pStyle w:val="5"/>
        <w:spacing w:before="11"/>
        <w:rPr>
          <w:sz w:val="23"/>
        </w:rPr>
      </w:pPr>
    </w:p>
    <w:p w14:paraId="32A9079B">
      <w:pPr>
        <w:pStyle w:val="5"/>
        <w:spacing w:line="242" w:lineRule="auto"/>
        <w:ind w:left="628" w:right="2600"/>
      </w:pPr>
      <w:r>
        <w:t>CONSTRAINT chk_basic CHECK (basic BETWEEN 5000 AND 9000), CONSTRAINT chk_grade CHECK (grade IN ('A','B','C')),</w:t>
      </w:r>
    </w:p>
    <w:p w14:paraId="242EEE93">
      <w:pPr>
        <w:pStyle w:val="5"/>
        <w:spacing w:line="277" w:lineRule="exact"/>
        <w:ind w:left="628"/>
      </w:pPr>
      <w:r>
        <w:t>CONSTRAINT chk_uppercase CHECK (ename = UPPER(ename)),</w:t>
      </w:r>
    </w:p>
    <w:p w14:paraId="1CA953DD">
      <w:pPr>
        <w:pStyle w:val="5"/>
        <w:ind w:left="100" w:right="357" w:firstLine="528"/>
      </w:pPr>
      <w:r>
        <w:t>CONSTRAINT fk_emp_dept FOREIGN KEY (dcode) REFERENCES Department(dcode) ON DELETE RESTRICT</w:t>
      </w:r>
    </w:p>
    <w:p w14:paraId="531AE51C">
      <w:pPr>
        <w:pStyle w:val="5"/>
        <w:spacing w:line="281" w:lineRule="exact"/>
        <w:ind w:left="100"/>
      </w:pPr>
      <w:r>
        <w:t>);</w:t>
      </w:r>
    </w:p>
    <w:p w14:paraId="11CB2F89">
      <w:pPr>
        <w:pStyle w:val="5"/>
        <w:rPr>
          <w:sz w:val="25"/>
        </w:rPr>
      </w:pPr>
    </w:p>
    <w:p w14:paraId="4B1DB1DE">
      <w:pPr>
        <w:pStyle w:val="5"/>
        <w:ind w:left="100"/>
      </w:pPr>
      <w:r>
        <w:t>CREATE TABLE LeaveRegister(</w:t>
      </w:r>
    </w:p>
    <w:p w14:paraId="4FB60AB6">
      <w:pPr>
        <w:pStyle w:val="5"/>
        <w:spacing w:before="2" w:line="281" w:lineRule="exact"/>
        <w:ind w:left="628"/>
      </w:pPr>
      <w:r>
        <w:t>leave_id INT AUTO_INCREMENT PRIMARY KEY,</w:t>
      </w:r>
    </w:p>
    <w:p w14:paraId="2A685F18">
      <w:pPr>
        <w:pStyle w:val="5"/>
        <w:ind w:left="628" w:right="5914"/>
      </w:pPr>
      <w:r>
        <w:t>empcode INT NOT  NULL, leave_type VARCHAR(10) NOT NULL, from_date DATE NOT</w:t>
      </w:r>
      <w:r>
        <w:rPr>
          <w:spacing w:val="-3"/>
        </w:rPr>
        <w:t xml:space="preserve"> </w:t>
      </w:r>
      <w:r>
        <w:t>NULL,</w:t>
      </w:r>
    </w:p>
    <w:p w14:paraId="17F9911A">
      <w:pPr>
        <w:pStyle w:val="5"/>
        <w:spacing w:line="280" w:lineRule="exact"/>
        <w:ind w:left="628"/>
      </w:pPr>
      <w:r>
        <w:t>to_date DATE NOT NULL,</w:t>
      </w:r>
    </w:p>
    <w:p w14:paraId="3C13B516">
      <w:pPr>
        <w:pStyle w:val="5"/>
        <w:spacing w:before="11"/>
        <w:rPr>
          <w:sz w:val="23"/>
        </w:rPr>
      </w:pPr>
    </w:p>
    <w:p w14:paraId="71B0D882">
      <w:pPr>
        <w:pStyle w:val="5"/>
        <w:ind w:left="100" w:right="489" w:firstLine="528"/>
      </w:pPr>
      <w:r>
        <w:t>CONSTRAINT fk_leave_emp FOREIGN KEY(empcode) REFERENCES Employee(empcode) ON DELETE CASCADE</w:t>
      </w:r>
    </w:p>
    <w:p w14:paraId="612957F0">
      <w:pPr>
        <w:pStyle w:val="5"/>
        <w:spacing w:line="281" w:lineRule="exact"/>
        <w:ind w:left="100"/>
      </w:pPr>
      <w:r>
        <w:t>);</w:t>
      </w:r>
    </w:p>
    <w:p w14:paraId="56E079A5">
      <w:pPr>
        <w:pStyle w:val="2"/>
        <w:spacing w:before="2"/>
      </w:pPr>
      <w:r>
        <w:t>Output :</w:t>
      </w:r>
    </w:p>
    <w:p w14:paraId="35179655">
      <w:pPr>
        <w:pStyle w:val="5"/>
        <w:spacing w:before="6"/>
        <w:rPr>
          <w:rFonts w:ascii="Times New Roman"/>
          <w:b/>
          <w:sz w:val="20"/>
        </w:rPr>
      </w:pPr>
      <w:r>
        <w:drawing>
          <wp:anchor distT="0" distB="0" distL="0" distR="0" simplePos="0" relativeHeight="251661312" behindDoc="1" locked="0" layoutInCell="1" allowOverlap="1">
            <wp:simplePos x="0" y="0"/>
            <wp:positionH relativeFrom="page">
              <wp:posOffset>510540</wp:posOffset>
            </wp:positionH>
            <wp:positionV relativeFrom="paragraph">
              <wp:posOffset>174625</wp:posOffset>
            </wp:positionV>
            <wp:extent cx="3665220" cy="1618615"/>
            <wp:effectExtent l="0" t="0" r="0" b="0"/>
            <wp:wrapTopAndBottom/>
            <wp:docPr id="95"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50.jpeg"/>
                    <pic:cNvPicPr>
                      <a:picLocks noChangeAspect="1"/>
                    </pic:cNvPicPr>
                  </pic:nvPicPr>
                  <pic:blipFill>
                    <a:blip r:embed="rId55" cstate="print"/>
                    <a:stretch>
                      <a:fillRect/>
                    </a:stretch>
                  </pic:blipFill>
                  <pic:spPr>
                    <a:xfrm>
                      <a:off x="0" y="0"/>
                      <a:ext cx="3665519" cy="1618488"/>
                    </a:xfrm>
                    <a:prstGeom prst="rect">
                      <a:avLst/>
                    </a:prstGeom>
                  </pic:spPr>
                </pic:pic>
              </a:graphicData>
            </a:graphic>
          </wp:anchor>
        </w:drawing>
      </w:r>
    </w:p>
    <w:p w14:paraId="2DA0F1E1">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98BABAC">
      <w:pPr>
        <w:pStyle w:val="5"/>
        <w:ind w:left="288"/>
        <w:rPr>
          <w:rFonts w:ascii="Times New Roman"/>
          <w:sz w:val="20"/>
        </w:rPr>
      </w:pPr>
      <w:r>
        <w:drawing>
          <wp:anchor distT="0" distB="0" distL="0" distR="0" simplePos="0" relativeHeight="251661312" behindDoc="1" locked="0" layoutInCell="1" allowOverlap="1">
            <wp:simplePos x="0" y="0"/>
            <wp:positionH relativeFrom="page">
              <wp:posOffset>561340</wp:posOffset>
            </wp:positionH>
            <wp:positionV relativeFrom="paragraph">
              <wp:posOffset>3306445</wp:posOffset>
            </wp:positionV>
            <wp:extent cx="6386195" cy="1800225"/>
            <wp:effectExtent l="0" t="0" r="0" b="0"/>
            <wp:wrapTopAndBottom/>
            <wp:docPr id="97"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1.jpeg"/>
                    <pic:cNvPicPr>
                      <a:picLocks noChangeAspect="1"/>
                    </pic:cNvPicPr>
                  </pic:nvPicPr>
                  <pic:blipFill>
                    <a:blip r:embed="rId56" cstate="print"/>
                    <a:stretch>
                      <a:fillRect/>
                    </a:stretch>
                  </pic:blipFill>
                  <pic:spPr>
                    <a:xfrm>
                      <a:off x="0" y="0"/>
                      <a:ext cx="6385958" cy="1800225"/>
                    </a:xfrm>
                    <a:prstGeom prst="rect">
                      <a:avLst/>
                    </a:prstGeom>
                  </pic:spPr>
                </pic:pic>
              </a:graphicData>
            </a:graphic>
          </wp:anchor>
        </w:drawing>
      </w:r>
      <w:r>
        <w:rPr>
          <w:rFonts w:ascii="Times New Roman"/>
          <w:sz w:val="20"/>
        </w:rPr>
        <w:drawing>
          <wp:inline distT="0" distB="0" distL="0" distR="0">
            <wp:extent cx="6452235" cy="3224530"/>
            <wp:effectExtent l="0" t="0" r="0" b="0"/>
            <wp:docPr id="99"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2.jpeg"/>
                    <pic:cNvPicPr>
                      <a:picLocks noChangeAspect="1"/>
                    </pic:cNvPicPr>
                  </pic:nvPicPr>
                  <pic:blipFill>
                    <a:blip r:embed="rId57" cstate="print"/>
                    <a:stretch>
                      <a:fillRect/>
                    </a:stretch>
                  </pic:blipFill>
                  <pic:spPr>
                    <a:xfrm>
                      <a:off x="0" y="0"/>
                      <a:ext cx="6452461" cy="3224783"/>
                    </a:xfrm>
                    <a:prstGeom prst="rect">
                      <a:avLst/>
                    </a:prstGeom>
                  </pic:spPr>
                </pic:pic>
              </a:graphicData>
            </a:graphic>
          </wp:inline>
        </w:drawing>
      </w:r>
    </w:p>
    <w:p w14:paraId="3A27233B">
      <w:pPr>
        <w:spacing w:after="0"/>
        <w:rPr>
          <w:rFonts w:ascii="Times New Roman"/>
          <w:sz w:val="20"/>
        </w:rPr>
        <w:sectPr>
          <w:pgSz w:w="11910" w:h="16840"/>
          <w:pgMar w:top="70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75067AFE">
      <w:pPr>
        <w:spacing w:before="64" w:line="237" w:lineRule="auto"/>
        <w:ind w:left="100" w:right="0" w:firstLine="0"/>
        <w:jc w:val="left"/>
        <w:rPr>
          <w:rFonts w:ascii="Times New Roman"/>
          <w:b/>
          <w:sz w:val="24"/>
        </w:rPr>
      </w:pPr>
      <w:r>
        <w:rPr>
          <w:rFonts w:ascii="Times New Roman"/>
          <w:b/>
          <w:sz w:val="24"/>
        </w:rPr>
        <w:t>Question 42: Try to violate the constraints that you have implemented in the table &amp;amp; note, what happens. [Try with suitable INSERT/UPDATE/DELETE instruction]</w:t>
      </w:r>
    </w:p>
    <w:p w14:paraId="3FF94389">
      <w:pPr>
        <w:spacing w:before="1"/>
        <w:ind w:left="100" w:right="0" w:firstLine="0"/>
        <w:jc w:val="left"/>
        <w:rPr>
          <w:rFonts w:ascii="Times New Roman"/>
          <w:b/>
          <w:sz w:val="24"/>
        </w:rPr>
      </w:pPr>
      <w:r>
        <w:rPr>
          <w:rFonts w:ascii="Times New Roman"/>
          <w:b/>
          <w:sz w:val="24"/>
        </w:rPr>
        <w:t>Query :</w:t>
      </w:r>
    </w:p>
    <w:p w14:paraId="24BA485D">
      <w:pPr>
        <w:pStyle w:val="5"/>
        <w:spacing w:before="1"/>
        <w:ind w:left="100" w:right="1017"/>
      </w:pPr>
      <w:r>
        <w:t>INSERT INTO Employee(empcode,ename,address,city,basic,grade,dcode) VALUES (104,'RAKESH','ABC','KOLKATA',10000,'A','D1');</w:t>
      </w:r>
    </w:p>
    <w:p w14:paraId="604E1EFB">
      <w:pPr>
        <w:pStyle w:val="5"/>
        <w:spacing w:before="11"/>
        <w:rPr>
          <w:sz w:val="23"/>
        </w:rPr>
      </w:pPr>
    </w:p>
    <w:p w14:paraId="584B14FE">
      <w:pPr>
        <w:pStyle w:val="5"/>
        <w:spacing w:line="242" w:lineRule="auto"/>
        <w:ind w:left="100" w:right="885"/>
      </w:pPr>
      <w:r>
        <w:t>INSERT INTO Employee (empcode,ename,address,city,basic,grade,dcode) VALUES (105,'RAMESH','ABC','KOLKATA',7000,'D','D1');</w:t>
      </w:r>
    </w:p>
    <w:p w14:paraId="4B9FBB24">
      <w:pPr>
        <w:pStyle w:val="5"/>
        <w:spacing w:before="8"/>
        <w:rPr>
          <w:sz w:val="23"/>
        </w:rPr>
      </w:pPr>
    </w:p>
    <w:p w14:paraId="327C1209">
      <w:pPr>
        <w:pStyle w:val="5"/>
        <w:ind w:left="100" w:right="1017"/>
      </w:pPr>
      <w:r>
        <w:t>INSERT INTO Employee(empcode,ename,address,city,basic,grade,dcode) VALUES (107,'SOUMEN','ABC','KOLKATA',7000,'A','D10');</w:t>
      </w:r>
    </w:p>
    <w:p w14:paraId="0FE5770A">
      <w:pPr>
        <w:pStyle w:val="5"/>
        <w:spacing w:before="6"/>
        <w:rPr>
          <w:sz w:val="23"/>
        </w:rPr>
      </w:pPr>
    </w:p>
    <w:p w14:paraId="35C5CC9F">
      <w:pPr>
        <w:pStyle w:val="5"/>
        <w:ind w:left="100" w:right="7747"/>
      </w:pPr>
      <w:r>
        <w:t>DELETE FROM Department WHERE dcode='D1';</w:t>
      </w:r>
    </w:p>
    <w:p w14:paraId="3E485217">
      <w:pPr>
        <w:pStyle w:val="5"/>
        <w:spacing w:before="6"/>
        <w:rPr>
          <w:sz w:val="23"/>
        </w:rPr>
      </w:pPr>
    </w:p>
    <w:p w14:paraId="3DC53BBB">
      <w:pPr>
        <w:pStyle w:val="5"/>
        <w:spacing w:line="242" w:lineRule="auto"/>
        <w:ind w:left="100" w:right="8010"/>
      </w:pPr>
      <w:r>
        <w:t>DELETE FROM Employee WHERE empcode=101;</w:t>
      </w:r>
    </w:p>
    <w:p w14:paraId="7B9BE571">
      <w:pPr>
        <w:pStyle w:val="5"/>
        <w:spacing w:before="2"/>
        <w:rPr>
          <w:sz w:val="23"/>
        </w:rPr>
      </w:pPr>
    </w:p>
    <w:p w14:paraId="61498BAC">
      <w:pPr>
        <w:pStyle w:val="2"/>
      </w:pPr>
      <w:r>
        <w:t>Output :</w:t>
      </w:r>
    </w:p>
    <w:p w14:paraId="1E31D2F0">
      <w:pPr>
        <w:pStyle w:val="5"/>
        <w:ind w:left="304"/>
        <w:rPr>
          <w:rFonts w:ascii="Times New Roman"/>
          <w:sz w:val="20"/>
        </w:rPr>
      </w:pPr>
      <w:r>
        <w:rPr>
          <w:rFonts w:ascii="Times New Roman"/>
          <w:sz w:val="20"/>
        </w:rPr>
        <w:drawing>
          <wp:inline distT="0" distB="0" distL="0" distR="0">
            <wp:extent cx="5944235" cy="614680"/>
            <wp:effectExtent l="0" t="0" r="0" b="0"/>
            <wp:docPr id="10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3.jpeg"/>
                    <pic:cNvPicPr>
                      <a:picLocks noChangeAspect="1"/>
                    </pic:cNvPicPr>
                  </pic:nvPicPr>
                  <pic:blipFill>
                    <a:blip r:embed="rId58" cstate="print"/>
                    <a:stretch>
                      <a:fillRect/>
                    </a:stretch>
                  </pic:blipFill>
                  <pic:spPr>
                    <a:xfrm>
                      <a:off x="0" y="0"/>
                      <a:ext cx="5944260" cy="615314"/>
                    </a:xfrm>
                    <a:prstGeom prst="rect">
                      <a:avLst/>
                    </a:prstGeom>
                  </pic:spPr>
                </pic:pic>
              </a:graphicData>
            </a:graphic>
          </wp:inline>
        </w:drawing>
      </w:r>
    </w:p>
    <w:p w14:paraId="5F1FE9EE">
      <w:pPr>
        <w:pStyle w:val="5"/>
        <w:rPr>
          <w:rFonts w:ascii="Times New Roman"/>
          <w:b/>
          <w:sz w:val="20"/>
        </w:rPr>
      </w:pPr>
    </w:p>
    <w:p w14:paraId="07A2D811">
      <w:pPr>
        <w:pStyle w:val="5"/>
        <w:spacing w:before="7"/>
        <w:rPr>
          <w:rFonts w:ascii="Times New Roman"/>
          <w:b/>
          <w:sz w:val="20"/>
        </w:rPr>
      </w:pPr>
      <w:r>
        <w:drawing>
          <wp:anchor distT="0" distB="0" distL="0" distR="0" simplePos="0" relativeHeight="251661312" behindDoc="1" locked="0" layoutInCell="1" allowOverlap="1">
            <wp:simplePos x="0" y="0"/>
            <wp:positionH relativeFrom="page">
              <wp:posOffset>591185</wp:posOffset>
            </wp:positionH>
            <wp:positionV relativeFrom="paragraph">
              <wp:posOffset>175260</wp:posOffset>
            </wp:positionV>
            <wp:extent cx="6169660" cy="570230"/>
            <wp:effectExtent l="0" t="0" r="0" b="0"/>
            <wp:wrapTopAndBottom/>
            <wp:docPr id="103"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4.jpeg"/>
                    <pic:cNvPicPr>
                      <a:picLocks noChangeAspect="1"/>
                    </pic:cNvPicPr>
                  </pic:nvPicPr>
                  <pic:blipFill>
                    <a:blip r:embed="rId59" cstate="print"/>
                    <a:stretch>
                      <a:fillRect/>
                    </a:stretch>
                  </pic:blipFill>
                  <pic:spPr>
                    <a:xfrm>
                      <a:off x="0" y="0"/>
                      <a:ext cx="6169621" cy="569976"/>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580390</wp:posOffset>
            </wp:positionH>
            <wp:positionV relativeFrom="paragraph">
              <wp:posOffset>935990</wp:posOffset>
            </wp:positionV>
            <wp:extent cx="6297930" cy="982980"/>
            <wp:effectExtent l="0" t="0" r="0" b="0"/>
            <wp:wrapTopAndBottom/>
            <wp:docPr id="105"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5.jpeg"/>
                    <pic:cNvPicPr>
                      <a:picLocks noChangeAspect="1"/>
                    </pic:cNvPicPr>
                  </pic:nvPicPr>
                  <pic:blipFill>
                    <a:blip r:embed="rId60" cstate="print"/>
                    <a:stretch>
                      <a:fillRect/>
                    </a:stretch>
                  </pic:blipFill>
                  <pic:spPr>
                    <a:xfrm>
                      <a:off x="0" y="0"/>
                      <a:ext cx="6298077" cy="982979"/>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495300</wp:posOffset>
            </wp:positionH>
            <wp:positionV relativeFrom="paragraph">
              <wp:posOffset>2112645</wp:posOffset>
            </wp:positionV>
            <wp:extent cx="6346825" cy="1240790"/>
            <wp:effectExtent l="0" t="0" r="0" b="0"/>
            <wp:wrapTopAndBottom/>
            <wp:docPr id="107"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6.jpeg"/>
                    <pic:cNvPicPr>
                      <a:picLocks noChangeAspect="1"/>
                    </pic:cNvPicPr>
                  </pic:nvPicPr>
                  <pic:blipFill>
                    <a:blip r:embed="rId61" cstate="print"/>
                    <a:stretch>
                      <a:fillRect/>
                    </a:stretch>
                  </pic:blipFill>
                  <pic:spPr>
                    <a:xfrm>
                      <a:off x="0" y="0"/>
                      <a:ext cx="6347081" cy="1241012"/>
                    </a:xfrm>
                    <a:prstGeom prst="rect">
                      <a:avLst/>
                    </a:prstGeom>
                  </pic:spPr>
                </pic:pic>
              </a:graphicData>
            </a:graphic>
          </wp:anchor>
        </w:drawing>
      </w:r>
    </w:p>
    <w:p w14:paraId="32E1EDBA">
      <w:pPr>
        <w:pStyle w:val="5"/>
        <w:spacing w:before="3"/>
        <w:rPr>
          <w:rFonts w:ascii="Times New Roman"/>
          <w:b/>
          <w:sz w:val="20"/>
        </w:rPr>
      </w:pPr>
    </w:p>
    <w:p w14:paraId="2F853D80">
      <w:pPr>
        <w:pStyle w:val="5"/>
        <w:spacing w:before="6"/>
        <w:rPr>
          <w:rFonts w:ascii="Times New Roman"/>
          <w:b/>
          <w:sz w:val="20"/>
        </w:rPr>
      </w:pPr>
    </w:p>
    <w:p w14:paraId="18489642">
      <w:pPr>
        <w:pStyle w:val="5"/>
        <w:rPr>
          <w:rFonts w:ascii="Times New Roman"/>
          <w:b/>
          <w:sz w:val="20"/>
        </w:rPr>
      </w:pPr>
    </w:p>
    <w:p w14:paraId="3EA4A54F">
      <w:pPr>
        <w:pStyle w:val="5"/>
        <w:spacing w:before="6"/>
        <w:rPr>
          <w:rFonts w:ascii="Times New Roman"/>
          <w:b/>
          <w:sz w:val="23"/>
        </w:rPr>
      </w:pPr>
      <w:r>
        <w:drawing>
          <wp:anchor distT="0" distB="0" distL="0" distR="0" simplePos="0" relativeHeight="251661312" behindDoc="1" locked="0" layoutInCell="1" allowOverlap="1">
            <wp:simplePos x="0" y="0"/>
            <wp:positionH relativeFrom="page">
              <wp:posOffset>634365</wp:posOffset>
            </wp:positionH>
            <wp:positionV relativeFrom="paragraph">
              <wp:posOffset>196850</wp:posOffset>
            </wp:positionV>
            <wp:extent cx="3790950" cy="767715"/>
            <wp:effectExtent l="0" t="0" r="0" b="0"/>
            <wp:wrapTopAndBottom/>
            <wp:docPr id="109"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7.jpeg"/>
                    <pic:cNvPicPr>
                      <a:picLocks noChangeAspect="1"/>
                    </pic:cNvPicPr>
                  </pic:nvPicPr>
                  <pic:blipFill>
                    <a:blip r:embed="rId62" cstate="print"/>
                    <a:stretch>
                      <a:fillRect/>
                    </a:stretch>
                  </pic:blipFill>
                  <pic:spPr>
                    <a:xfrm>
                      <a:off x="0" y="0"/>
                      <a:ext cx="3790714" cy="767715"/>
                    </a:xfrm>
                    <a:prstGeom prst="rect">
                      <a:avLst/>
                    </a:prstGeom>
                  </pic:spPr>
                </pic:pic>
              </a:graphicData>
            </a:graphic>
          </wp:anchor>
        </w:drawing>
      </w:r>
    </w:p>
    <w:p w14:paraId="7C44BC79">
      <w:pPr>
        <w:spacing w:after="0"/>
        <w:rPr>
          <w:rFonts w:ascii="Times New Roman"/>
          <w:sz w:val="23"/>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91AA4A6">
      <w:pPr>
        <w:spacing w:before="62" w:line="275" w:lineRule="exact"/>
        <w:ind w:left="100" w:right="0" w:firstLine="0"/>
        <w:jc w:val="left"/>
        <w:rPr>
          <w:rFonts w:ascii="Times New Roman"/>
          <w:b/>
          <w:sz w:val="24"/>
        </w:rPr>
      </w:pPr>
      <w:r>
        <w:rPr>
          <w:rFonts w:ascii="Times New Roman"/>
          <w:b/>
          <w:sz w:val="24"/>
        </w:rPr>
        <w:t>Question 43:</w:t>
      </w:r>
    </w:p>
    <w:p w14:paraId="24AD4512">
      <w:pPr>
        <w:pStyle w:val="7"/>
        <w:numPr>
          <w:ilvl w:val="0"/>
          <w:numId w:val="3"/>
        </w:numPr>
        <w:tabs>
          <w:tab w:val="left" w:pos="360"/>
        </w:tabs>
        <w:spacing w:before="0" w:after="0" w:line="240" w:lineRule="auto"/>
        <w:ind w:left="100" w:right="797" w:firstLine="0"/>
        <w:jc w:val="left"/>
        <w:rPr>
          <w:b/>
          <w:sz w:val="24"/>
        </w:rPr>
      </w:pPr>
      <w:r>
        <w:rPr>
          <w:b/>
          <w:sz w:val="24"/>
        </w:rPr>
        <w:t>create a view showing employee code, name, dcode &amp;amp; Basic For a particular department. Query</w:t>
      </w:r>
      <w:r>
        <w:rPr>
          <w:b/>
          <w:spacing w:val="-1"/>
          <w:sz w:val="24"/>
        </w:rPr>
        <w:t xml:space="preserve"> </w:t>
      </w:r>
      <w:r>
        <w:rPr>
          <w:b/>
          <w:sz w:val="24"/>
        </w:rPr>
        <w:t>:</w:t>
      </w:r>
    </w:p>
    <w:p w14:paraId="1696F4FE">
      <w:pPr>
        <w:pStyle w:val="5"/>
        <w:spacing w:line="281" w:lineRule="exact"/>
        <w:ind w:left="100"/>
      </w:pPr>
      <w:r>
        <w:t>CREATE VIEW D1_EMP_VIEW AS</w:t>
      </w:r>
    </w:p>
    <w:p w14:paraId="2844F6A6">
      <w:pPr>
        <w:pStyle w:val="5"/>
        <w:ind w:left="100"/>
      </w:pPr>
      <w:r>
        <w:t>SELECT empcode, ename, dcode, basic FROM Employee WHERE dcode='D1';</w:t>
      </w:r>
    </w:p>
    <w:p w14:paraId="0A467E9A">
      <w:pPr>
        <w:pStyle w:val="2"/>
        <w:spacing w:before="1"/>
      </w:pPr>
      <w:r>
        <w:t>Output :</w:t>
      </w:r>
    </w:p>
    <w:p w14:paraId="3D5168AB">
      <w:pPr>
        <w:pStyle w:val="5"/>
        <w:ind w:left="292"/>
        <w:rPr>
          <w:rFonts w:ascii="Times New Roman"/>
          <w:sz w:val="20"/>
        </w:rPr>
      </w:pPr>
      <w:r>
        <w:rPr>
          <w:rFonts w:ascii="Times New Roman"/>
          <w:sz w:val="20"/>
        </w:rPr>
        <w:drawing>
          <wp:inline distT="0" distB="0" distL="0" distR="0">
            <wp:extent cx="5093970" cy="510540"/>
            <wp:effectExtent l="0" t="0" r="0" b="0"/>
            <wp:docPr id="111"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8.jpeg"/>
                    <pic:cNvPicPr>
                      <a:picLocks noChangeAspect="1"/>
                    </pic:cNvPicPr>
                  </pic:nvPicPr>
                  <pic:blipFill>
                    <a:blip r:embed="rId63" cstate="print"/>
                    <a:stretch>
                      <a:fillRect/>
                    </a:stretch>
                  </pic:blipFill>
                  <pic:spPr>
                    <a:xfrm>
                      <a:off x="0" y="0"/>
                      <a:ext cx="5094117" cy="510540"/>
                    </a:xfrm>
                    <a:prstGeom prst="rect">
                      <a:avLst/>
                    </a:prstGeom>
                  </pic:spPr>
                </pic:pic>
              </a:graphicData>
            </a:graphic>
          </wp:inline>
        </w:drawing>
      </w:r>
    </w:p>
    <w:p w14:paraId="20749D84">
      <w:pPr>
        <w:pStyle w:val="7"/>
        <w:numPr>
          <w:ilvl w:val="0"/>
          <w:numId w:val="3"/>
        </w:numPr>
        <w:tabs>
          <w:tab w:val="left" w:pos="374"/>
        </w:tabs>
        <w:spacing w:before="84" w:after="0" w:line="240" w:lineRule="auto"/>
        <w:ind w:left="100" w:right="1551" w:firstLine="0"/>
        <w:jc w:val="left"/>
        <w:rPr>
          <w:b/>
          <w:sz w:val="24"/>
        </w:rPr>
      </w:pPr>
      <w:r>
        <w:rPr>
          <w:b/>
          <w:sz w:val="24"/>
        </w:rPr>
        <w:t>Try to ensure a row into the view with valid department &amp;amp; also with invalid ones. Query</w:t>
      </w:r>
      <w:r>
        <w:rPr>
          <w:b/>
          <w:spacing w:val="-1"/>
          <w:sz w:val="24"/>
        </w:rPr>
        <w:t xml:space="preserve"> </w:t>
      </w:r>
      <w:r>
        <w:rPr>
          <w:b/>
          <w:sz w:val="24"/>
        </w:rPr>
        <w:t>:</w:t>
      </w:r>
    </w:p>
    <w:p w14:paraId="17B3FE69">
      <w:pPr>
        <w:pStyle w:val="5"/>
        <w:spacing w:line="280" w:lineRule="exact"/>
        <w:ind w:left="100"/>
      </w:pPr>
      <w:r>
        <w:t>INSERT INTO D1_EMP_VIEW VALUES(201,'ANIK','D1',7500);</w:t>
      </w:r>
    </w:p>
    <w:p w14:paraId="33FB421A">
      <w:pPr>
        <w:pStyle w:val="5"/>
        <w:spacing w:before="6"/>
        <w:rPr>
          <w:sz w:val="23"/>
        </w:rPr>
      </w:pPr>
    </w:p>
    <w:p w14:paraId="610FB8CB">
      <w:pPr>
        <w:pStyle w:val="5"/>
        <w:ind w:left="100"/>
      </w:pPr>
      <w:r>
        <w:t>INSERT INTO D1_EMP_VIEW VALUES(202,'ROHIT','D5',7000);</w:t>
      </w:r>
    </w:p>
    <w:p w14:paraId="15C208DF">
      <w:pPr>
        <w:pStyle w:val="2"/>
        <w:spacing w:before="2"/>
      </w:pPr>
      <w:r>
        <w:drawing>
          <wp:anchor distT="0" distB="0" distL="0" distR="0" simplePos="0" relativeHeight="251661312" behindDoc="1" locked="0" layoutInCell="1" allowOverlap="1">
            <wp:simplePos x="0" y="0"/>
            <wp:positionH relativeFrom="page">
              <wp:posOffset>533400</wp:posOffset>
            </wp:positionH>
            <wp:positionV relativeFrom="paragraph">
              <wp:posOffset>194945</wp:posOffset>
            </wp:positionV>
            <wp:extent cx="1732915" cy="442595"/>
            <wp:effectExtent l="0" t="0" r="0" b="0"/>
            <wp:wrapTopAndBottom/>
            <wp:docPr id="113"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9.jpeg"/>
                    <pic:cNvPicPr>
                      <a:picLocks noChangeAspect="1"/>
                    </pic:cNvPicPr>
                  </pic:nvPicPr>
                  <pic:blipFill>
                    <a:blip r:embed="rId64" cstate="print"/>
                    <a:stretch>
                      <a:fillRect/>
                    </a:stretch>
                  </pic:blipFill>
                  <pic:spPr>
                    <a:xfrm>
                      <a:off x="0" y="0"/>
                      <a:ext cx="1732805" cy="442912"/>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2604135</wp:posOffset>
            </wp:positionH>
            <wp:positionV relativeFrom="paragraph">
              <wp:posOffset>206375</wp:posOffset>
            </wp:positionV>
            <wp:extent cx="4471035" cy="516890"/>
            <wp:effectExtent l="0" t="0" r="0" b="0"/>
            <wp:wrapTopAndBottom/>
            <wp:docPr id="115"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0.jpeg"/>
                    <pic:cNvPicPr>
                      <a:picLocks noChangeAspect="1"/>
                    </pic:cNvPicPr>
                  </pic:nvPicPr>
                  <pic:blipFill>
                    <a:blip r:embed="rId65" cstate="print"/>
                    <a:stretch>
                      <a:fillRect/>
                    </a:stretch>
                  </pic:blipFill>
                  <pic:spPr>
                    <a:xfrm>
                      <a:off x="0" y="0"/>
                      <a:ext cx="4470788" cy="517017"/>
                    </a:xfrm>
                    <a:prstGeom prst="rect">
                      <a:avLst/>
                    </a:prstGeom>
                  </pic:spPr>
                </pic:pic>
              </a:graphicData>
            </a:graphic>
          </wp:anchor>
        </w:drawing>
      </w:r>
      <w:r>
        <w:t>Output :</w:t>
      </w:r>
    </w:p>
    <w:p w14:paraId="5DCCEDEA">
      <w:pPr>
        <w:pStyle w:val="7"/>
        <w:numPr>
          <w:ilvl w:val="0"/>
          <w:numId w:val="3"/>
        </w:numPr>
        <w:tabs>
          <w:tab w:val="left" w:pos="345"/>
        </w:tabs>
        <w:spacing w:before="0" w:after="0" w:line="240" w:lineRule="auto"/>
        <w:ind w:left="100" w:right="3125" w:firstLine="0"/>
        <w:jc w:val="left"/>
        <w:rPr>
          <w:b/>
          <w:sz w:val="24"/>
        </w:rPr>
      </w:pPr>
      <w:r>
        <w:rPr>
          <w:b/>
          <w:sz w:val="24"/>
        </w:rPr>
        <w:t>Find the newly inserted row in the table From which view was created . Query</w:t>
      </w:r>
      <w:r>
        <w:rPr>
          <w:b/>
          <w:spacing w:val="-1"/>
          <w:sz w:val="24"/>
        </w:rPr>
        <w:t xml:space="preserve"> </w:t>
      </w:r>
      <w:r>
        <w:rPr>
          <w:b/>
          <w:sz w:val="24"/>
        </w:rPr>
        <w:t>:</w:t>
      </w:r>
    </w:p>
    <w:p w14:paraId="34707716">
      <w:pPr>
        <w:pStyle w:val="5"/>
        <w:spacing w:before="1" w:line="280" w:lineRule="exact"/>
        <w:ind w:left="100"/>
      </w:pPr>
      <w:r>
        <w:t>SELECT * FROM Employee WHERE empcode=201;</w:t>
      </w:r>
    </w:p>
    <w:p w14:paraId="163459D9">
      <w:pPr>
        <w:pStyle w:val="2"/>
        <w:spacing w:line="275" w:lineRule="exact"/>
      </w:pPr>
      <w:r>
        <w:t>Output :</w:t>
      </w:r>
    </w:p>
    <w:p w14:paraId="599C2773">
      <w:pPr>
        <w:pStyle w:val="5"/>
        <w:ind w:left="100"/>
        <w:rPr>
          <w:rFonts w:ascii="Times New Roman"/>
          <w:sz w:val="20"/>
        </w:rPr>
      </w:pPr>
      <w:r>
        <w:rPr>
          <w:rFonts w:ascii="Times New Roman"/>
          <w:sz w:val="20"/>
        </w:rPr>
        <w:drawing>
          <wp:inline distT="0" distB="0" distL="0" distR="0">
            <wp:extent cx="3997325" cy="1224915"/>
            <wp:effectExtent l="0" t="0" r="0" b="0"/>
            <wp:docPr id="117"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1.jpeg"/>
                    <pic:cNvPicPr>
                      <a:picLocks noChangeAspect="1"/>
                    </pic:cNvPicPr>
                  </pic:nvPicPr>
                  <pic:blipFill>
                    <a:blip r:embed="rId66" cstate="print"/>
                    <a:stretch>
                      <a:fillRect/>
                    </a:stretch>
                  </pic:blipFill>
                  <pic:spPr>
                    <a:xfrm>
                      <a:off x="0" y="0"/>
                      <a:ext cx="3997411" cy="1225296"/>
                    </a:xfrm>
                    <a:prstGeom prst="rect">
                      <a:avLst/>
                    </a:prstGeom>
                  </pic:spPr>
                </pic:pic>
              </a:graphicData>
            </a:graphic>
          </wp:inline>
        </w:drawing>
      </w:r>
    </w:p>
    <w:p w14:paraId="3D28C518">
      <w:pPr>
        <w:pStyle w:val="7"/>
        <w:numPr>
          <w:ilvl w:val="0"/>
          <w:numId w:val="3"/>
        </w:numPr>
        <w:tabs>
          <w:tab w:val="left" w:pos="374"/>
        </w:tabs>
        <w:spacing w:before="14" w:after="0" w:line="240" w:lineRule="auto"/>
        <w:ind w:left="100" w:right="6859" w:firstLine="0"/>
        <w:jc w:val="left"/>
        <w:rPr>
          <w:b/>
          <w:sz w:val="24"/>
        </w:rPr>
      </w:pPr>
      <w:r>
        <w:rPr>
          <w:b/>
          <w:sz w:val="24"/>
        </w:rPr>
        <w:t>Try to increment basic by Rs.100/- Query</w:t>
      </w:r>
      <w:r>
        <w:rPr>
          <w:b/>
          <w:spacing w:val="-1"/>
          <w:sz w:val="24"/>
        </w:rPr>
        <w:t xml:space="preserve"> </w:t>
      </w:r>
      <w:r>
        <w:rPr>
          <w:b/>
          <w:sz w:val="24"/>
        </w:rPr>
        <w:t>:</w:t>
      </w:r>
    </w:p>
    <w:p w14:paraId="4E6BF823">
      <w:pPr>
        <w:pStyle w:val="5"/>
        <w:spacing w:before="1" w:line="280" w:lineRule="exact"/>
        <w:ind w:left="100"/>
      </w:pPr>
      <w:r>
        <w:t>UPDATE D1_EMP_VIEW SET basic = basic + 100;</w:t>
      </w:r>
    </w:p>
    <w:p w14:paraId="525A6967">
      <w:pPr>
        <w:pStyle w:val="2"/>
        <w:spacing w:line="275" w:lineRule="exact"/>
      </w:pPr>
      <w:r>
        <w:drawing>
          <wp:anchor distT="0" distB="0" distL="0" distR="0" simplePos="0" relativeHeight="251661312" behindDoc="1" locked="0" layoutInCell="1" allowOverlap="1">
            <wp:simplePos x="0" y="0"/>
            <wp:positionH relativeFrom="page">
              <wp:posOffset>522605</wp:posOffset>
            </wp:positionH>
            <wp:positionV relativeFrom="paragraph">
              <wp:posOffset>200660</wp:posOffset>
            </wp:positionV>
            <wp:extent cx="2458720" cy="683260"/>
            <wp:effectExtent l="0" t="0" r="0" b="0"/>
            <wp:wrapTopAndBottom/>
            <wp:docPr id="119"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2.jpeg"/>
                    <pic:cNvPicPr>
                      <a:picLocks noChangeAspect="1"/>
                    </pic:cNvPicPr>
                  </pic:nvPicPr>
                  <pic:blipFill>
                    <a:blip r:embed="rId67" cstate="print"/>
                    <a:stretch>
                      <a:fillRect/>
                    </a:stretch>
                  </pic:blipFill>
                  <pic:spPr>
                    <a:xfrm>
                      <a:off x="0" y="0"/>
                      <a:ext cx="2458888" cy="683513"/>
                    </a:xfrm>
                    <a:prstGeom prst="rect">
                      <a:avLst/>
                    </a:prstGeom>
                  </pic:spPr>
                </pic:pic>
              </a:graphicData>
            </a:graphic>
          </wp:anchor>
        </w:drawing>
      </w:r>
      <w:r>
        <w:t>Output :</w:t>
      </w:r>
    </w:p>
    <w:p w14:paraId="6645D979">
      <w:pPr>
        <w:pStyle w:val="7"/>
        <w:numPr>
          <w:ilvl w:val="0"/>
          <w:numId w:val="3"/>
        </w:numPr>
        <w:tabs>
          <w:tab w:val="left" w:pos="345"/>
        </w:tabs>
        <w:spacing w:before="53" w:after="0" w:line="240" w:lineRule="auto"/>
        <w:ind w:left="100" w:right="7431" w:firstLine="0"/>
        <w:jc w:val="left"/>
        <w:rPr>
          <w:b/>
          <w:sz w:val="24"/>
        </w:rPr>
      </w:pPr>
      <w:r>
        <w:rPr>
          <w:b/>
          <w:sz w:val="24"/>
        </w:rPr>
        <w:t>Check it in the original table. Query</w:t>
      </w:r>
      <w:r>
        <w:rPr>
          <w:b/>
          <w:spacing w:val="-1"/>
          <w:sz w:val="24"/>
        </w:rPr>
        <w:t xml:space="preserve"> </w:t>
      </w:r>
      <w:r>
        <w:rPr>
          <w:b/>
          <w:sz w:val="24"/>
        </w:rPr>
        <w:t>:</w:t>
      </w:r>
    </w:p>
    <w:p w14:paraId="4B0A071B">
      <w:pPr>
        <w:pStyle w:val="5"/>
        <w:spacing w:before="1" w:line="280" w:lineRule="exact"/>
        <w:ind w:left="100"/>
      </w:pPr>
      <w:r>
        <w:t>SELECT empcode, ename, basic FROM Employee;</w:t>
      </w:r>
    </w:p>
    <w:p w14:paraId="544F653F">
      <w:pPr>
        <w:pStyle w:val="2"/>
        <w:spacing w:line="275" w:lineRule="exact"/>
      </w:pPr>
      <w:r>
        <w:t>Output :</w:t>
      </w:r>
    </w:p>
    <w:p w14:paraId="4A3ADB25">
      <w:pPr>
        <w:pStyle w:val="5"/>
        <w:ind w:left="220"/>
        <w:rPr>
          <w:rFonts w:ascii="Times New Roman"/>
          <w:sz w:val="20"/>
        </w:rPr>
      </w:pPr>
      <w:r>
        <w:rPr>
          <w:rFonts w:ascii="Times New Roman"/>
          <w:sz w:val="20"/>
        </w:rPr>
        <w:drawing>
          <wp:inline distT="0" distB="0" distL="0" distR="0">
            <wp:extent cx="2483485" cy="1220470"/>
            <wp:effectExtent l="0" t="0" r="0" b="0"/>
            <wp:docPr id="121"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3.jpeg"/>
                    <pic:cNvPicPr>
                      <a:picLocks noChangeAspect="1"/>
                    </pic:cNvPicPr>
                  </pic:nvPicPr>
                  <pic:blipFill>
                    <a:blip r:embed="rId68" cstate="print"/>
                    <a:stretch>
                      <a:fillRect/>
                    </a:stretch>
                  </pic:blipFill>
                  <pic:spPr>
                    <a:xfrm>
                      <a:off x="0" y="0"/>
                      <a:ext cx="2483926" cy="1220628"/>
                    </a:xfrm>
                    <a:prstGeom prst="rect">
                      <a:avLst/>
                    </a:prstGeom>
                  </pic:spPr>
                </pic:pic>
              </a:graphicData>
            </a:graphic>
          </wp:inline>
        </w:drawing>
      </w:r>
    </w:p>
    <w:p w14:paraId="39EEDE7B">
      <w:pPr>
        <w:pStyle w:val="7"/>
        <w:numPr>
          <w:ilvl w:val="0"/>
          <w:numId w:val="3"/>
        </w:numPr>
        <w:tabs>
          <w:tab w:val="left" w:pos="319"/>
        </w:tabs>
        <w:spacing w:before="21" w:after="0" w:line="240" w:lineRule="auto"/>
        <w:ind w:left="100" w:right="8837" w:firstLine="0"/>
        <w:jc w:val="left"/>
        <w:rPr>
          <w:b/>
          <w:sz w:val="24"/>
        </w:rPr>
      </w:pPr>
      <w:r>
        <w:rPr>
          <w:b/>
          <w:sz w:val="24"/>
        </w:rPr>
        <w:t>Delete the view. Query</w:t>
      </w:r>
      <w:r>
        <w:rPr>
          <w:b/>
          <w:spacing w:val="-1"/>
          <w:sz w:val="24"/>
        </w:rPr>
        <w:t xml:space="preserve"> </w:t>
      </w:r>
      <w:r>
        <w:rPr>
          <w:b/>
          <w:sz w:val="24"/>
        </w:rPr>
        <w:t>:</w:t>
      </w:r>
    </w:p>
    <w:p w14:paraId="7035A84F">
      <w:pPr>
        <w:pStyle w:val="5"/>
        <w:spacing w:before="1" w:line="280" w:lineRule="exact"/>
        <w:ind w:left="100"/>
      </w:pPr>
      <w:r>
        <w:t>DROP VIEW D1_EMP_VIEW;</w:t>
      </w:r>
    </w:p>
    <w:p w14:paraId="56A6960F">
      <w:pPr>
        <w:pStyle w:val="2"/>
        <w:spacing w:line="275" w:lineRule="exact"/>
      </w:pPr>
      <w:r>
        <w:t>Output :</w:t>
      </w:r>
    </w:p>
    <w:p w14:paraId="781C8276">
      <w:pPr>
        <w:pStyle w:val="5"/>
        <w:ind w:left="304"/>
        <w:rPr>
          <w:rFonts w:ascii="Times New Roman"/>
          <w:sz w:val="20"/>
        </w:rPr>
      </w:pPr>
      <w:r>
        <w:rPr>
          <w:rFonts w:ascii="Times New Roman"/>
          <w:sz w:val="20"/>
        </w:rPr>
        <w:drawing>
          <wp:inline distT="0" distB="0" distL="0" distR="0">
            <wp:extent cx="2548255" cy="438785"/>
            <wp:effectExtent l="0" t="0" r="0" b="0"/>
            <wp:docPr id="123"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4.jpeg"/>
                    <pic:cNvPicPr>
                      <a:picLocks noChangeAspect="1"/>
                    </pic:cNvPicPr>
                  </pic:nvPicPr>
                  <pic:blipFill>
                    <a:blip r:embed="rId69" cstate="print"/>
                    <a:stretch>
                      <a:fillRect/>
                    </a:stretch>
                  </pic:blipFill>
                  <pic:spPr>
                    <a:xfrm>
                      <a:off x="0" y="0"/>
                      <a:ext cx="2548595" cy="438912"/>
                    </a:xfrm>
                    <a:prstGeom prst="rect">
                      <a:avLst/>
                    </a:prstGeom>
                  </pic:spPr>
                </pic:pic>
              </a:graphicData>
            </a:graphic>
          </wp:inline>
        </w:drawing>
      </w:r>
    </w:p>
    <w:p w14:paraId="48A5A911">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1B97D4BF">
      <w:pPr>
        <w:spacing w:before="62" w:line="275" w:lineRule="exact"/>
        <w:ind w:left="100" w:right="0" w:firstLine="0"/>
        <w:jc w:val="left"/>
        <w:rPr>
          <w:rFonts w:ascii="Times New Roman"/>
          <w:b/>
          <w:sz w:val="24"/>
        </w:rPr>
      </w:pPr>
      <w:r>
        <w:rPr>
          <w:rFonts w:ascii="Times New Roman"/>
          <w:b/>
          <w:sz w:val="24"/>
        </w:rPr>
        <w:t>Question 44:</w:t>
      </w:r>
    </w:p>
    <w:p w14:paraId="2B5B04DC">
      <w:pPr>
        <w:pStyle w:val="7"/>
        <w:numPr>
          <w:ilvl w:val="0"/>
          <w:numId w:val="4"/>
        </w:numPr>
        <w:tabs>
          <w:tab w:val="left" w:pos="360"/>
        </w:tabs>
        <w:spacing w:before="0" w:after="0" w:line="240" w:lineRule="auto"/>
        <w:ind w:left="100" w:right="768" w:firstLine="0"/>
        <w:jc w:val="left"/>
        <w:rPr>
          <w:b/>
          <w:sz w:val="24"/>
        </w:rPr>
      </w:pPr>
      <w:r>
        <w:rPr>
          <w:b/>
          <w:sz w:val="24"/>
        </w:rPr>
        <w:t>create a view Showing empcode, name, deptname, basic, leave type, From date &amp;amp; to date. Query</w:t>
      </w:r>
      <w:r>
        <w:rPr>
          <w:b/>
          <w:spacing w:val="-1"/>
          <w:sz w:val="24"/>
        </w:rPr>
        <w:t xml:space="preserve"> </w:t>
      </w:r>
      <w:r>
        <w:rPr>
          <w:b/>
          <w:sz w:val="24"/>
        </w:rPr>
        <w:t>:</w:t>
      </w:r>
    </w:p>
    <w:p w14:paraId="384215FF">
      <w:pPr>
        <w:pStyle w:val="5"/>
        <w:spacing w:before="11"/>
        <w:rPr>
          <w:rFonts w:ascii="Times New Roman"/>
          <w:b/>
          <w:sz w:val="23"/>
        </w:rPr>
      </w:pPr>
    </w:p>
    <w:p w14:paraId="09824E36">
      <w:pPr>
        <w:pStyle w:val="5"/>
        <w:spacing w:line="281" w:lineRule="exact"/>
        <w:ind w:left="100"/>
      </w:pPr>
      <w:r>
        <w:t>CREATE VIEW EMP_LEAVE_VIEW AS</w:t>
      </w:r>
    </w:p>
    <w:p w14:paraId="20F23D9D">
      <w:pPr>
        <w:pStyle w:val="5"/>
        <w:ind w:left="100" w:right="1281"/>
      </w:pPr>
      <w:r>
        <w:t>SELECT E.empcode, E.ename, D.dname, E.basic, L.leave_type, L.from_date, L.to_date</w:t>
      </w:r>
    </w:p>
    <w:p w14:paraId="782BB7C7">
      <w:pPr>
        <w:pStyle w:val="5"/>
        <w:spacing w:line="242" w:lineRule="auto"/>
        <w:ind w:left="100" w:right="3524"/>
      </w:pPr>
      <w:r>
        <w:t>FROM Employee E JOIN Department D ON E.dcode = D.dcode JOIN LeaveRegister L ON E.empcode = L.empcode;</w:t>
      </w:r>
    </w:p>
    <w:p w14:paraId="1C02A727">
      <w:pPr>
        <w:pStyle w:val="5"/>
        <w:spacing w:before="2"/>
        <w:rPr>
          <w:sz w:val="23"/>
        </w:rPr>
      </w:pPr>
    </w:p>
    <w:p w14:paraId="495BEFD8">
      <w:pPr>
        <w:pStyle w:val="2"/>
      </w:pPr>
      <w:r>
        <w:t>Output :</w:t>
      </w:r>
    </w:p>
    <w:p w14:paraId="7D2D3380">
      <w:pPr>
        <w:pStyle w:val="5"/>
        <w:spacing w:before="2"/>
        <w:rPr>
          <w:rFonts w:ascii="Times New Roman"/>
          <w:b/>
          <w:sz w:val="12"/>
        </w:rPr>
      </w:pPr>
      <w:r>
        <w:drawing>
          <wp:anchor distT="0" distB="0" distL="0" distR="0" simplePos="0" relativeHeight="251661312" behindDoc="1" locked="0" layoutInCell="1" allowOverlap="1">
            <wp:simplePos x="0" y="0"/>
            <wp:positionH relativeFrom="page">
              <wp:posOffset>586740</wp:posOffset>
            </wp:positionH>
            <wp:positionV relativeFrom="paragraph">
              <wp:posOffset>113665</wp:posOffset>
            </wp:positionV>
            <wp:extent cx="6088380" cy="861060"/>
            <wp:effectExtent l="0" t="0" r="0" b="0"/>
            <wp:wrapTopAndBottom/>
            <wp:docPr id="125"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5.jpeg"/>
                    <pic:cNvPicPr>
                      <a:picLocks noChangeAspect="1"/>
                    </pic:cNvPicPr>
                  </pic:nvPicPr>
                  <pic:blipFill>
                    <a:blip r:embed="rId70" cstate="print"/>
                    <a:stretch>
                      <a:fillRect/>
                    </a:stretch>
                  </pic:blipFill>
                  <pic:spPr>
                    <a:xfrm>
                      <a:off x="0" y="0"/>
                      <a:ext cx="6088380" cy="861059"/>
                    </a:xfrm>
                    <a:prstGeom prst="rect">
                      <a:avLst/>
                    </a:prstGeom>
                  </pic:spPr>
                </pic:pic>
              </a:graphicData>
            </a:graphic>
          </wp:anchor>
        </w:drawing>
      </w:r>
    </w:p>
    <w:p w14:paraId="3825F776">
      <w:pPr>
        <w:pStyle w:val="5"/>
        <w:spacing w:before="6"/>
        <w:rPr>
          <w:rFonts w:ascii="Times New Roman"/>
          <w:b/>
          <w:sz w:val="23"/>
        </w:rPr>
      </w:pPr>
    </w:p>
    <w:p w14:paraId="49216351">
      <w:pPr>
        <w:pStyle w:val="7"/>
        <w:numPr>
          <w:ilvl w:val="0"/>
          <w:numId w:val="4"/>
        </w:numPr>
        <w:tabs>
          <w:tab w:val="left" w:pos="374"/>
        </w:tabs>
        <w:spacing w:before="0" w:after="0" w:line="240" w:lineRule="auto"/>
        <w:ind w:left="100" w:right="4918" w:firstLine="0"/>
        <w:jc w:val="left"/>
        <w:rPr>
          <w:b/>
          <w:sz w:val="24"/>
        </w:rPr>
      </w:pPr>
      <w:r>
        <w:rPr>
          <w:b/>
          <w:sz w:val="24"/>
        </w:rPr>
        <w:t>Try to insert a row in the view. Check what happens? Query</w:t>
      </w:r>
      <w:r>
        <w:rPr>
          <w:b/>
          <w:spacing w:val="-1"/>
          <w:sz w:val="24"/>
        </w:rPr>
        <w:t xml:space="preserve"> </w:t>
      </w:r>
      <w:r>
        <w:rPr>
          <w:b/>
          <w:sz w:val="24"/>
        </w:rPr>
        <w:t>:</w:t>
      </w:r>
    </w:p>
    <w:p w14:paraId="5BA8D39E">
      <w:pPr>
        <w:pStyle w:val="5"/>
        <w:spacing w:before="1" w:line="281" w:lineRule="exact"/>
        <w:ind w:left="100"/>
      </w:pPr>
      <w:r>
        <w:t>INSERT INTO EMP_LEAVE_VIEW VALUES</w:t>
      </w:r>
    </w:p>
    <w:p w14:paraId="434FABAD">
      <w:pPr>
        <w:pStyle w:val="5"/>
        <w:ind w:left="100"/>
      </w:pPr>
      <w:r>
        <w:t>(500,'JOY','COMPUTER SCIENCE',7000,'CL','2026-04-01','2026-04-03');</w:t>
      </w:r>
    </w:p>
    <w:p w14:paraId="0DE15014">
      <w:pPr>
        <w:pStyle w:val="5"/>
        <w:spacing w:before="6"/>
        <w:rPr>
          <w:sz w:val="23"/>
        </w:rPr>
      </w:pPr>
    </w:p>
    <w:p w14:paraId="179CF099">
      <w:pPr>
        <w:pStyle w:val="2"/>
      </w:pPr>
      <w:r>
        <w:t>Output :</w:t>
      </w:r>
    </w:p>
    <w:p w14:paraId="5AA4FAFE">
      <w:pPr>
        <w:pStyle w:val="5"/>
        <w:spacing w:before="4"/>
        <w:rPr>
          <w:rFonts w:ascii="Times New Roman"/>
          <w:b/>
          <w:sz w:val="11"/>
        </w:rPr>
      </w:pPr>
      <w:r>
        <w:drawing>
          <wp:anchor distT="0" distB="0" distL="0" distR="0" simplePos="0" relativeHeight="251661312" behindDoc="1" locked="0" layoutInCell="1" allowOverlap="1">
            <wp:simplePos x="0" y="0"/>
            <wp:positionH relativeFrom="page">
              <wp:posOffset>499745</wp:posOffset>
            </wp:positionH>
            <wp:positionV relativeFrom="paragraph">
              <wp:posOffset>107315</wp:posOffset>
            </wp:positionV>
            <wp:extent cx="6362700" cy="600075"/>
            <wp:effectExtent l="0" t="0" r="0" b="0"/>
            <wp:wrapTopAndBottom/>
            <wp:docPr id="127"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jpeg"/>
                    <pic:cNvPicPr>
                      <a:picLocks noChangeAspect="1"/>
                    </pic:cNvPicPr>
                  </pic:nvPicPr>
                  <pic:blipFill>
                    <a:blip r:embed="rId71" cstate="print"/>
                    <a:stretch>
                      <a:fillRect/>
                    </a:stretch>
                  </pic:blipFill>
                  <pic:spPr>
                    <a:xfrm>
                      <a:off x="0" y="0"/>
                      <a:ext cx="6362392" cy="600075"/>
                    </a:xfrm>
                    <a:prstGeom prst="rect">
                      <a:avLst/>
                    </a:prstGeom>
                  </pic:spPr>
                </pic:pic>
              </a:graphicData>
            </a:graphic>
          </wp:anchor>
        </w:drawing>
      </w:r>
    </w:p>
    <w:p w14:paraId="1590C858">
      <w:pPr>
        <w:pStyle w:val="5"/>
        <w:spacing w:before="1"/>
        <w:rPr>
          <w:rFonts w:ascii="Times New Roman"/>
          <w:b/>
        </w:rPr>
      </w:pPr>
    </w:p>
    <w:p w14:paraId="2713C162">
      <w:pPr>
        <w:pStyle w:val="7"/>
        <w:numPr>
          <w:ilvl w:val="0"/>
          <w:numId w:val="4"/>
        </w:numPr>
        <w:tabs>
          <w:tab w:val="left" w:pos="345"/>
        </w:tabs>
        <w:spacing w:before="0" w:after="0" w:line="240" w:lineRule="auto"/>
        <w:ind w:left="100" w:right="6972" w:firstLine="0"/>
        <w:jc w:val="left"/>
        <w:rPr>
          <w:b/>
          <w:sz w:val="24"/>
        </w:rPr>
      </w:pPr>
      <w:r>
        <w:rPr>
          <w:b/>
          <w:sz w:val="24"/>
        </w:rPr>
        <w:t>Try to increment basic by Rs.100. Query</w:t>
      </w:r>
      <w:r>
        <w:rPr>
          <w:b/>
          <w:spacing w:val="-1"/>
          <w:sz w:val="24"/>
        </w:rPr>
        <w:t xml:space="preserve"> </w:t>
      </w:r>
      <w:r>
        <w:rPr>
          <w:b/>
          <w:sz w:val="24"/>
        </w:rPr>
        <w:t>:</w:t>
      </w:r>
    </w:p>
    <w:p w14:paraId="07636E4C">
      <w:pPr>
        <w:pStyle w:val="5"/>
        <w:spacing w:before="1"/>
        <w:ind w:left="100"/>
      </w:pPr>
      <w:r>
        <w:t>UPDATE EMP_LEAVE_VIEW</w:t>
      </w:r>
    </w:p>
    <w:p w14:paraId="00B14ED9">
      <w:pPr>
        <w:pStyle w:val="5"/>
        <w:ind w:left="100"/>
      </w:pPr>
      <w:r>
        <w:t>SET basic = basic + 100;</w:t>
      </w:r>
    </w:p>
    <w:p w14:paraId="141F6B61">
      <w:pPr>
        <w:pStyle w:val="5"/>
        <w:spacing w:before="5"/>
        <w:rPr>
          <w:sz w:val="23"/>
        </w:rPr>
      </w:pPr>
    </w:p>
    <w:p w14:paraId="03FC4EF3">
      <w:pPr>
        <w:pStyle w:val="2"/>
      </w:pPr>
      <w:r>
        <w:t>Output :</w:t>
      </w:r>
    </w:p>
    <w:p w14:paraId="771459DA">
      <w:pPr>
        <w:pStyle w:val="5"/>
        <w:ind w:left="172"/>
        <w:rPr>
          <w:rFonts w:ascii="Times New Roman"/>
          <w:sz w:val="20"/>
        </w:rPr>
      </w:pPr>
      <w:r>
        <w:rPr>
          <w:rFonts w:ascii="Times New Roman"/>
          <w:sz w:val="20"/>
        </w:rPr>
        <w:drawing>
          <wp:inline distT="0" distB="0" distL="0" distR="0">
            <wp:extent cx="2880360" cy="731520"/>
            <wp:effectExtent l="0" t="0" r="0" b="0"/>
            <wp:docPr id="129"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7.jpeg"/>
                    <pic:cNvPicPr>
                      <a:picLocks noChangeAspect="1"/>
                    </pic:cNvPicPr>
                  </pic:nvPicPr>
                  <pic:blipFill>
                    <a:blip r:embed="rId72" cstate="print"/>
                    <a:stretch>
                      <a:fillRect/>
                    </a:stretch>
                  </pic:blipFill>
                  <pic:spPr>
                    <a:xfrm>
                      <a:off x="0" y="0"/>
                      <a:ext cx="2880360" cy="731520"/>
                    </a:xfrm>
                    <a:prstGeom prst="rect">
                      <a:avLst/>
                    </a:prstGeom>
                  </pic:spPr>
                </pic:pic>
              </a:graphicData>
            </a:graphic>
          </wp:inline>
        </w:drawing>
      </w:r>
    </w:p>
    <w:p w14:paraId="6514CD1B">
      <w:pPr>
        <w:pStyle w:val="7"/>
        <w:numPr>
          <w:ilvl w:val="0"/>
          <w:numId w:val="4"/>
        </w:numPr>
        <w:tabs>
          <w:tab w:val="left" w:pos="374"/>
        </w:tabs>
        <w:spacing w:before="72" w:after="0" w:line="240" w:lineRule="auto"/>
        <w:ind w:left="100" w:right="8784" w:firstLine="0"/>
        <w:jc w:val="left"/>
        <w:rPr>
          <w:b/>
          <w:sz w:val="24"/>
        </w:rPr>
      </w:pPr>
      <w:r>
        <w:rPr>
          <w:b/>
          <w:sz w:val="24"/>
        </w:rPr>
        <w:t>Delete the view. Query</w:t>
      </w:r>
      <w:r>
        <w:rPr>
          <w:b/>
          <w:spacing w:val="-1"/>
          <w:sz w:val="24"/>
        </w:rPr>
        <w:t xml:space="preserve"> </w:t>
      </w:r>
      <w:r>
        <w:rPr>
          <w:b/>
          <w:sz w:val="24"/>
        </w:rPr>
        <w:t>:</w:t>
      </w:r>
    </w:p>
    <w:p w14:paraId="5CBFE4F4">
      <w:pPr>
        <w:pStyle w:val="5"/>
        <w:spacing w:before="1"/>
        <w:ind w:left="100"/>
      </w:pPr>
      <w:r>
        <w:t>DROP VIEW EMP_LEAVE_VIEW;</w:t>
      </w:r>
    </w:p>
    <w:p w14:paraId="4CFC29CE">
      <w:pPr>
        <w:pStyle w:val="5"/>
        <w:spacing w:before="5"/>
        <w:rPr>
          <w:sz w:val="23"/>
        </w:rPr>
      </w:pPr>
    </w:p>
    <w:p w14:paraId="16F47955">
      <w:pPr>
        <w:pStyle w:val="2"/>
        <w:spacing w:after="3"/>
      </w:pPr>
      <w:r>
        <w:t>Output :</w:t>
      </w:r>
    </w:p>
    <w:p w14:paraId="50AD8110">
      <w:pPr>
        <w:pStyle w:val="5"/>
        <w:ind w:left="148"/>
        <w:rPr>
          <w:rFonts w:ascii="Times New Roman"/>
          <w:sz w:val="20"/>
        </w:rPr>
      </w:pPr>
      <w:r>
        <w:rPr>
          <w:rFonts w:ascii="Times New Roman"/>
          <w:sz w:val="20"/>
        </w:rPr>
        <w:drawing>
          <wp:inline distT="0" distB="0" distL="0" distR="0">
            <wp:extent cx="2536825" cy="487680"/>
            <wp:effectExtent l="0" t="0" r="0" b="0"/>
            <wp:docPr id="131"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jpeg"/>
                    <pic:cNvPicPr>
                      <a:picLocks noChangeAspect="1"/>
                    </pic:cNvPicPr>
                  </pic:nvPicPr>
                  <pic:blipFill>
                    <a:blip r:embed="rId73" cstate="print"/>
                    <a:stretch>
                      <a:fillRect/>
                    </a:stretch>
                  </pic:blipFill>
                  <pic:spPr>
                    <a:xfrm>
                      <a:off x="0" y="0"/>
                      <a:ext cx="2537459" cy="487680"/>
                    </a:xfrm>
                    <a:prstGeom prst="rect">
                      <a:avLst/>
                    </a:prstGeom>
                  </pic:spPr>
                </pic:pic>
              </a:graphicData>
            </a:graphic>
          </wp:inline>
        </w:drawing>
      </w:r>
    </w:p>
    <w:p w14:paraId="25F76CC0">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A158C2C">
      <w:pPr>
        <w:spacing w:before="62" w:line="275" w:lineRule="exact"/>
        <w:ind w:left="100" w:right="0" w:firstLine="0"/>
        <w:jc w:val="left"/>
        <w:rPr>
          <w:rFonts w:ascii="Times New Roman"/>
          <w:b/>
          <w:sz w:val="24"/>
        </w:rPr>
      </w:pPr>
      <w:r>
        <w:rPr>
          <w:rFonts w:ascii="Times New Roman"/>
          <w:b/>
          <w:sz w:val="24"/>
        </w:rPr>
        <w:t>Question 45:</w:t>
      </w:r>
    </w:p>
    <w:p w14:paraId="5F61AF20">
      <w:pPr>
        <w:pStyle w:val="7"/>
        <w:numPr>
          <w:ilvl w:val="0"/>
          <w:numId w:val="5"/>
        </w:numPr>
        <w:tabs>
          <w:tab w:val="left" w:pos="360"/>
        </w:tabs>
        <w:spacing w:before="0" w:after="0" w:line="240" w:lineRule="auto"/>
        <w:ind w:left="100" w:right="162" w:firstLine="0"/>
        <w:jc w:val="left"/>
        <w:rPr>
          <w:b/>
          <w:sz w:val="24"/>
        </w:rPr>
      </w:pPr>
      <w:r>
        <w:rPr>
          <w:b/>
          <w:sz w:val="24"/>
        </w:rPr>
        <w:t>Create a table having empcode , Name, deptname, &amp;amp; basic From the existing tables along with the records of the employee who are in a particular department (say, d1) and with a basic Rs. 7000/- Query</w:t>
      </w:r>
      <w:r>
        <w:rPr>
          <w:b/>
          <w:spacing w:val="-1"/>
          <w:sz w:val="24"/>
        </w:rPr>
        <w:t xml:space="preserve"> </w:t>
      </w:r>
      <w:r>
        <w:rPr>
          <w:b/>
          <w:sz w:val="24"/>
        </w:rPr>
        <w:t>:</w:t>
      </w:r>
    </w:p>
    <w:p w14:paraId="03769783">
      <w:pPr>
        <w:pStyle w:val="5"/>
        <w:spacing w:line="281" w:lineRule="exact"/>
        <w:ind w:left="100"/>
      </w:pPr>
      <w:r>
        <w:t>CREATE TABLE D1_EMPLOYEE AS</w:t>
      </w:r>
    </w:p>
    <w:p w14:paraId="004EECC3">
      <w:pPr>
        <w:pStyle w:val="5"/>
        <w:ind w:left="100"/>
      </w:pPr>
      <w:r>
        <w:t>SELECT E.empcode, E.ename, D.dname, E.basic</w:t>
      </w:r>
    </w:p>
    <w:p w14:paraId="1BF95B85">
      <w:pPr>
        <w:pStyle w:val="5"/>
        <w:ind w:left="100" w:right="3524"/>
      </w:pPr>
      <w:r>
        <w:t>FROM Employee E JOIN Department D ON E.dcode = D.dcode WHERE E.dcode='D1' AND E.basic=7000;</w:t>
      </w:r>
    </w:p>
    <w:p w14:paraId="3F73C9D1">
      <w:pPr>
        <w:pStyle w:val="2"/>
      </w:pPr>
      <w:r>
        <w:t>Output :</w:t>
      </w:r>
    </w:p>
    <w:p w14:paraId="1BFDC14D">
      <w:pPr>
        <w:pStyle w:val="5"/>
        <w:ind w:left="198"/>
        <w:rPr>
          <w:rFonts w:ascii="Times New Roman"/>
          <w:sz w:val="20"/>
        </w:rPr>
      </w:pPr>
      <w:r>
        <w:rPr>
          <w:rFonts w:ascii="Times New Roman"/>
          <w:sz w:val="20"/>
        </w:rPr>
        <w:drawing>
          <wp:inline distT="0" distB="0" distL="0" distR="0">
            <wp:extent cx="3555365" cy="892175"/>
            <wp:effectExtent l="0" t="0" r="0" b="0"/>
            <wp:docPr id="133"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69.jpeg"/>
                    <pic:cNvPicPr>
                      <a:picLocks noChangeAspect="1"/>
                    </pic:cNvPicPr>
                  </pic:nvPicPr>
                  <pic:blipFill>
                    <a:blip r:embed="rId74" cstate="print"/>
                    <a:stretch>
                      <a:fillRect/>
                    </a:stretch>
                  </pic:blipFill>
                  <pic:spPr>
                    <a:xfrm>
                      <a:off x="0" y="0"/>
                      <a:ext cx="3555646" cy="892682"/>
                    </a:xfrm>
                    <a:prstGeom prst="rect">
                      <a:avLst/>
                    </a:prstGeom>
                  </pic:spPr>
                </pic:pic>
              </a:graphicData>
            </a:graphic>
          </wp:inline>
        </w:drawing>
      </w:r>
    </w:p>
    <w:p w14:paraId="05884C2A">
      <w:pPr>
        <w:pStyle w:val="7"/>
        <w:numPr>
          <w:ilvl w:val="0"/>
          <w:numId w:val="5"/>
        </w:numPr>
        <w:tabs>
          <w:tab w:val="left" w:pos="374"/>
        </w:tabs>
        <w:spacing w:before="34" w:after="0" w:line="240" w:lineRule="auto"/>
        <w:ind w:left="100" w:right="679" w:firstLine="0"/>
        <w:jc w:val="left"/>
        <w:rPr>
          <w:b/>
          <w:sz w:val="24"/>
        </w:rPr>
      </w:pPr>
      <w:r>
        <w:rPr>
          <w:b/>
          <w:sz w:val="24"/>
        </w:rPr>
        <w:t>From the existing table, add the employees with the basic salary greater than or equal to 7000/- Query</w:t>
      </w:r>
      <w:r>
        <w:rPr>
          <w:b/>
          <w:spacing w:val="-1"/>
          <w:sz w:val="24"/>
        </w:rPr>
        <w:t xml:space="preserve"> </w:t>
      </w:r>
      <w:r>
        <w:rPr>
          <w:b/>
          <w:sz w:val="24"/>
        </w:rPr>
        <w:t>:</w:t>
      </w:r>
    </w:p>
    <w:p w14:paraId="11D543F1">
      <w:pPr>
        <w:pStyle w:val="5"/>
        <w:spacing w:before="1" w:line="281" w:lineRule="exact"/>
        <w:ind w:left="100"/>
      </w:pPr>
      <w:r>
        <w:t>INSERT INTO D1_EMPLOYEE</w:t>
      </w:r>
    </w:p>
    <w:p w14:paraId="5D878D5E">
      <w:pPr>
        <w:pStyle w:val="5"/>
        <w:spacing w:line="281" w:lineRule="exact"/>
        <w:ind w:left="100"/>
      </w:pPr>
      <w:r>
        <w:t>SELECT E.empcode, E.ename, D.dname, E.basic</w:t>
      </w:r>
    </w:p>
    <w:p w14:paraId="2D8068F7">
      <w:pPr>
        <w:pStyle w:val="5"/>
        <w:ind w:left="100" w:right="3524"/>
      </w:pPr>
      <w:r>
        <w:t>FROM Employee E JOIN Department D ON E.dcode = D.dcode WHERE E.basic &gt;= 7000;</w:t>
      </w:r>
    </w:p>
    <w:p w14:paraId="1E5B422A">
      <w:pPr>
        <w:pStyle w:val="2"/>
        <w:spacing w:after="19" w:line="275" w:lineRule="exact"/>
      </w:pPr>
      <w:r>
        <w:t>Output :</w:t>
      </w:r>
    </w:p>
    <w:p w14:paraId="45A3495E">
      <w:pPr>
        <w:pStyle w:val="5"/>
        <w:ind w:left="200"/>
        <w:rPr>
          <w:rFonts w:ascii="Times New Roman"/>
          <w:sz w:val="20"/>
        </w:rPr>
      </w:pPr>
      <w:r>
        <w:rPr>
          <w:rFonts w:ascii="Times New Roman"/>
          <w:sz w:val="20"/>
        </w:rPr>
        <w:drawing>
          <wp:inline distT="0" distB="0" distL="0" distR="0">
            <wp:extent cx="3612515" cy="906145"/>
            <wp:effectExtent l="0" t="0" r="0" b="0"/>
            <wp:docPr id="135"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70.jpeg"/>
                    <pic:cNvPicPr>
                      <a:picLocks noChangeAspect="1"/>
                    </pic:cNvPicPr>
                  </pic:nvPicPr>
                  <pic:blipFill>
                    <a:blip r:embed="rId75" cstate="print"/>
                    <a:stretch>
                      <a:fillRect/>
                    </a:stretch>
                  </pic:blipFill>
                  <pic:spPr>
                    <a:xfrm>
                      <a:off x="0" y="0"/>
                      <a:ext cx="3612920" cy="906208"/>
                    </a:xfrm>
                    <a:prstGeom prst="rect">
                      <a:avLst/>
                    </a:prstGeom>
                  </pic:spPr>
                </pic:pic>
              </a:graphicData>
            </a:graphic>
          </wp:inline>
        </w:drawing>
      </w:r>
    </w:p>
    <w:p w14:paraId="32C33EF2">
      <w:pPr>
        <w:pStyle w:val="7"/>
        <w:numPr>
          <w:ilvl w:val="0"/>
          <w:numId w:val="5"/>
        </w:numPr>
        <w:tabs>
          <w:tab w:val="left" w:pos="345"/>
        </w:tabs>
        <w:spacing w:before="136" w:after="0" w:line="240" w:lineRule="auto"/>
        <w:ind w:left="100" w:right="6358" w:firstLine="0"/>
        <w:jc w:val="left"/>
        <w:rPr>
          <w:b/>
          <w:sz w:val="24"/>
        </w:rPr>
      </w:pPr>
      <w:r>
        <w:rPr>
          <w:b/>
          <w:sz w:val="24"/>
        </w:rPr>
        <w:t>Alter the table to add a net pay column. Query</w:t>
      </w:r>
      <w:r>
        <w:rPr>
          <w:b/>
          <w:spacing w:val="-1"/>
          <w:sz w:val="24"/>
        </w:rPr>
        <w:t xml:space="preserve"> </w:t>
      </w:r>
      <w:r>
        <w:rPr>
          <w:b/>
          <w:sz w:val="24"/>
        </w:rPr>
        <w:t>:</w:t>
      </w:r>
    </w:p>
    <w:p w14:paraId="34658458">
      <w:pPr>
        <w:pStyle w:val="5"/>
        <w:spacing w:before="1"/>
        <w:ind w:left="100" w:right="7351"/>
      </w:pPr>
      <w:r>
        <w:t>ALTER TABLE D1_EMPLOYEE ADD netpay DECIMAL(10,2);</w:t>
      </w:r>
    </w:p>
    <w:p w14:paraId="18B81714">
      <w:pPr>
        <w:pStyle w:val="2"/>
        <w:spacing w:line="275" w:lineRule="exact"/>
      </w:pPr>
      <w:r>
        <w:t>Output :</w:t>
      </w:r>
    </w:p>
    <w:p w14:paraId="51F2505C">
      <w:pPr>
        <w:pStyle w:val="5"/>
        <w:ind w:left="256"/>
        <w:rPr>
          <w:rFonts w:ascii="Times New Roman"/>
          <w:sz w:val="20"/>
        </w:rPr>
      </w:pPr>
      <w:r>
        <w:rPr>
          <w:rFonts w:ascii="Times New Roman"/>
          <w:sz w:val="20"/>
        </w:rPr>
        <w:drawing>
          <wp:inline distT="0" distB="0" distL="0" distR="0">
            <wp:extent cx="2351405" cy="639445"/>
            <wp:effectExtent l="0" t="0" r="0" b="0"/>
            <wp:docPr id="137"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71.jpeg"/>
                    <pic:cNvPicPr>
                      <a:picLocks noChangeAspect="1"/>
                    </pic:cNvPicPr>
                  </pic:nvPicPr>
                  <pic:blipFill>
                    <a:blip r:embed="rId76" cstate="print"/>
                    <a:stretch>
                      <a:fillRect/>
                    </a:stretch>
                  </pic:blipFill>
                  <pic:spPr>
                    <a:xfrm>
                      <a:off x="0" y="0"/>
                      <a:ext cx="2351579" cy="640079"/>
                    </a:xfrm>
                    <a:prstGeom prst="rect">
                      <a:avLst/>
                    </a:prstGeom>
                  </pic:spPr>
                </pic:pic>
              </a:graphicData>
            </a:graphic>
          </wp:inline>
        </w:drawing>
      </w:r>
    </w:p>
    <w:p w14:paraId="0E1C791F">
      <w:pPr>
        <w:pStyle w:val="7"/>
        <w:numPr>
          <w:ilvl w:val="0"/>
          <w:numId w:val="5"/>
        </w:numPr>
        <w:tabs>
          <w:tab w:val="left" w:pos="374"/>
        </w:tabs>
        <w:spacing w:before="48" w:after="0" w:line="240" w:lineRule="auto"/>
        <w:ind w:left="100" w:right="7104" w:firstLine="0"/>
        <w:jc w:val="left"/>
        <w:rPr>
          <w:b/>
          <w:sz w:val="24"/>
        </w:rPr>
      </w:pPr>
      <w:r>
        <w:rPr>
          <w:b/>
          <w:sz w:val="24"/>
        </w:rPr>
        <w:t>Replace net pay with 1.5* Basic. Query</w:t>
      </w:r>
      <w:r>
        <w:rPr>
          <w:b/>
          <w:spacing w:val="-1"/>
          <w:sz w:val="24"/>
        </w:rPr>
        <w:t xml:space="preserve"> </w:t>
      </w:r>
      <w:r>
        <w:rPr>
          <w:b/>
          <w:sz w:val="24"/>
        </w:rPr>
        <w:t>:</w:t>
      </w:r>
    </w:p>
    <w:p w14:paraId="01B27498">
      <w:pPr>
        <w:pStyle w:val="5"/>
        <w:spacing w:before="1" w:line="281" w:lineRule="exact"/>
        <w:ind w:left="100"/>
      </w:pPr>
      <w:r>
        <w:t>UPDATE D1_EMPLOYEE</w:t>
      </w:r>
    </w:p>
    <w:p w14:paraId="252C0339">
      <w:pPr>
        <w:pStyle w:val="5"/>
        <w:spacing w:line="280" w:lineRule="exact"/>
        <w:ind w:left="100"/>
      </w:pPr>
      <w:r>
        <w:t>SET netpay = basic * 1.5;</w:t>
      </w:r>
    </w:p>
    <w:p w14:paraId="074E80E7">
      <w:pPr>
        <w:pStyle w:val="2"/>
        <w:spacing w:after="2" w:line="275" w:lineRule="exact"/>
      </w:pPr>
      <w:r>
        <w:t>Output :</w:t>
      </w:r>
    </w:p>
    <w:p w14:paraId="157D2862">
      <w:pPr>
        <w:tabs>
          <w:tab w:val="left" w:pos="4662"/>
        </w:tabs>
        <w:spacing w:line="240" w:lineRule="auto"/>
        <w:ind w:left="262" w:right="0" w:firstLine="0"/>
        <w:rPr>
          <w:rFonts w:ascii="Times New Roman"/>
          <w:sz w:val="20"/>
        </w:rPr>
      </w:pPr>
      <w:r>
        <w:rPr>
          <w:rFonts w:ascii="Times New Roman"/>
          <w:position w:val="6"/>
          <w:sz w:val="20"/>
        </w:rPr>
        <w:drawing>
          <wp:inline distT="0" distB="0" distL="0" distR="0">
            <wp:extent cx="2379980" cy="621665"/>
            <wp:effectExtent l="0" t="0" r="0" b="0"/>
            <wp:docPr id="139"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72.jpeg"/>
                    <pic:cNvPicPr>
                      <a:picLocks noChangeAspect="1"/>
                    </pic:cNvPicPr>
                  </pic:nvPicPr>
                  <pic:blipFill>
                    <a:blip r:embed="rId77" cstate="print"/>
                    <a:stretch>
                      <a:fillRect/>
                    </a:stretch>
                  </pic:blipFill>
                  <pic:spPr>
                    <a:xfrm>
                      <a:off x="0" y="0"/>
                      <a:ext cx="2380571" cy="621792"/>
                    </a:xfrm>
                    <a:prstGeom prst="rect">
                      <a:avLst/>
                    </a:prstGeom>
                  </pic:spPr>
                </pic:pic>
              </a:graphicData>
            </a:graphic>
          </wp:inline>
        </w:drawing>
      </w:r>
      <w:r>
        <w:rPr>
          <w:rFonts w:ascii="Times New Roman"/>
          <w:position w:val="6"/>
          <w:sz w:val="20"/>
        </w:rPr>
        <w:tab/>
      </w:r>
      <w:r>
        <w:rPr>
          <w:rFonts w:ascii="Times New Roman"/>
          <w:sz w:val="20"/>
        </w:rPr>
        <w:drawing>
          <wp:inline distT="0" distB="0" distL="0" distR="0">
            <wp:extent cx="2875280" cy="814705"/>
            <wp:effectExtent l="0" t="0" r="0" b="0"/>
            <wp:docPr id="141"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3.jpeg"/>
                    <pic:cNvPicPr>
                      <a:picLocks noChangeAspect="1"/>
                    </pic:cNvPicPr>
                  </pic:nvPicPr>
                  <pic:blipFill>
                    <a:blip r:embed="rId78" cstate="print"/>
                    <a:stretch>
                      <a:fillRect/>
                    </a:stretch>
                  </pic:blipFill>
                  <pic:spPr>
                    <a:xfrm>
                      <a:off x="0" y="0"/>
                      <a:ext cx="2875877" cy="814959"/>
                    </a:xfrm>
                    <a:prstGeom prst="rect">
                      <a:avLst/>
                    </a:prstGeom>
                  </pic:spPr>
                </pic:pic>
              </a:graphicData>
            </a:graphic>
          </wp:inline>
        </w:drawing>
      </w:r>
    </w:p>
    <w:p w14:paraId="6C54482B">
      <w:pPr>
        <w:pStyle w:val="2"/>
        <w:numPr>
          <w:ilvl w:val="0"/>
          <w:numId w:val="5"/>
        </w:numPr>
        <w:tabs>
          <w:tab w:val="left" w:pos="345"/>
        </w:tabs>
        <w:spacing w:before="9" w:after="0" w:line="240" w:lineRule="auto"/>
        <w:ind w:left="100" w:right="3525" w:firstLine="0"/>
        <w:jc w:val="left"/>
      </w:pPr>
      <w:r>
        <w:t>Try to remove the net net pay column. [ It may require no. of steps] Query</w:t>
      </w:r>
      <w:r>
        <w:rPr>
          <w:spacing w:val="-1"/>
        </w:rPr>
        <w:t xml:space="preserve"> </w:t>
      </w:r>
      <w:r>
        <w:t>:</w:t>
      </w:r>
    </w:p>
    <w:p w14:paraId="70C2C812">
      <w:pPr>
        <w:pStyle w:val="5"/>
        <w:spacing w:before="1" w:line="281" w:lineRule="exact"/>
        <w:ind w:left="100"/>
      </w:pPr>
      <w:r>
        <w:t>ALTER TABLE D1_EMPLOYEE</w:t>
      </w:r>
    </w:p>
    <w:p w14:paraId="3C035F6B">
      <w:pPr>
        <w:pStyle w:val="5"/>
        <w:ind w:left="100"/>
      </w:pPr>
      <w:r>
        <w:t>DROP COLUMN netpay;</w:t>
      </w:r>
    </w:p>
    <w:p w14:paraId="312D3BCE">
      <w:pPr>
        <w:pStyle w:val="2"/>
        <w:spacing w:before="2"/>
      </w:pPr>
      <w:r>
        <w:t>Output :</w:t>
      </w:r>
    </w:p>
    <w:p w14:paraId="1D4B897D">
      <w:pPr>
        <w:pStyle w:val="5"/>
        <w:ind w:left="280"/>
        <w:rPr>
          <w:rFonts w:ascii="Times New Roman"/>
          <w:sz w:val="20"/>
        </w:rPr>
      </w:pPr>
      <w:r>
        <w:rPr>
          <w:rFonts w:ascii="Times New Roman"/>
          <w:sz w:val="20"/>
        </w:rPr>
        <w:drawing>
          <wp:inline distT="0" distB="0" distL="0" distR="0">
            <wp:extent cx="2674620" cy="731520"/>
            <wp:effectExtent l="0" t="0" r="0" b="0"/>
            <wp:docPr id="143"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74.jpeg"/>
                    <pic:cNvPicPr>
                      <a:picLocks noChangeAspect="1"/>
                    </pic:cNvPicPr>
                  </pic:nvPicPr>
                  <pic:blipFill>
                    <a:blip r:embed="rId79" cstate="print"/>
                    <a:stretch>
                      <a:fillRect/>
                    </a:stretch>
                  </pic:blipFill>
                  <pic:spPr>
                    <a:xfrm>
                      <a:off x="0" y="0"/>
                      <a:ext cx="2674620" cy="731520"/>
                    </a:xfrm>
                    <a:prstGeom prst="rect">
                      <a:avLst/>
                    </a:prstGeom>
                  </pic:spPr>
                </pic:pic>
              </a:graphicData>
            </a:graphic>
          </wp:inline>
        </w:drawing>
      </w:r>
    </w:p>
    <w:p w14:paraId="01028C4F">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990360F">
      <w:pPr>
        <w:spacing w:before="64" w:line="237" w:lineRule="auto"/>
        <w:ind w:left="100" w:right="5017" w:firstLine="0"/>
        <w:jc w:val="left"/>
        <w:rPr>
          <w:rFonts w:ascii="Times New Roman"/>
          <w:b/>
          <w:sz w:val="24"/>
        </w:rPr>
      </w:pPr>
      <w:r>
        <w:rPr>
          <w:rFonts w:ascii="Times New Roman"/>
          <w:b/>
          <w:sz w:val="24"/>
        </w:rPr>
        <w:t>Question 46: Drop all the tables that you have created . Query :</w:t>
      </w:r>
    </w:p>
    <w:p w14:paraId="715E7314">
      <w:pPr>
        <w:pStyle w:val="5"/>
        <w:spacing w:before="2" w:line="480" w:lineRule="auto"/>
        <w:ind w:left="100" w:right="7351"/>
      </w:pPr>
      <w:r>
        <w:t>DROP TABLE LeaveRegister; DROP TABLE Employee;</w:t>
      </w:r>
    </w:p>
    <w:p w14:paraId="0732F771">
      <w:pPr>
        <w:pStyle w:val="5"/>
        <w:spacing w:before="13" w:line="489" w:lineRule="auto"/>
        <w:ind w:left="100" w:right="7615"/>
      </w:pPr>
      <w:r>
        <w:t>DROP TABLE Department; DROP TABLE D1_EMPLOYEE;</w:t>
      </w:r>
    </w:p>
    <w:p w14:paraId="5094814B">
      <w:pPr>
        <w:pStyle w:val="2"/>
        <w:spacing w:line="259" w:lineRule="exact"/>
      </w:pPr>
      <w:r>
        <w:t>Output :</w:t>
      </w:r>
    </w:p>
    <w:p w14:paraId="7A31DDC8">
      <w:pPr>
        <w:pStyle w:val="5"/>
        <w:ind w:left="148"/>
        <w:rPr>
          <w:rFonts w:ascii="Times New Roman"/>
          <w:sz w:val="20"/>
        </w:rPr>
      </w:pPr>
      <w:r>
        <w:rPr>
          <w:rFonts w:ascii="Times New Roman"/>
          <w:sz w:val="20"/>
        </w:rPr>
        <w:drawing>
          <wp:inline distT="0" distB="0" distL="0" distR="0">
            <wp:extent cx="2536825" cy="1950720"/>
            <wp:effectExtent l="0" t="0" r="0" b="0"/>
            <wp:docPr id="145"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5.jpeg"/>
                    <pic:cNvPicPr>
                      <a:picLocks noChangeAspect="1"/>
                    </pic:cNvPicPr>
                  </pic:nvPicPr>
                  <pic:blipFill>
                    <a:blip r:embed="rId80" cstate="print"/>
                    <a:stretch>
                      <a:fillRect/>
                    </a:stretch>
                  </pic:blipFill>
                  <pic:spPr>
                    <a:xfrm>
                      <a:off x="0" y="0"/>
                      <a:ext cx="2537459" cy="1950720"/>
                    </a:xfrm>
                    <a:prstGeom prst="rect">
                      <a:avLst/>
                    </a:prstGeom>
                  </pic:spPr>
                </pic:pic>
              </a:graphicData>
            </a:graphic>
          </wp:inline>
        </w:drawing>
      </w:r>
    </w:p>
    <w:p w14:paraId="38C123FA">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1BE6F5D5">
      <w:pPr>
        <w:spacing w:before="62" w:line="275" w:lineRule="exact"/>
        <w:ind w:left="100" w:right="0" w:firstLine="0"/>
        <w:jc w:val="left"/>
        <w:rPr>
          <w:rFonts w:ascii="Times New Roman"/>
          <w:b/>
          <w:sz w:val="24"/>
        </w:rPr>
      </w:pPr>
      <w:r>
        <w:rPr>
          <w:rFonts w:ascii="Times New Roman"/>
          <w:b/>
          <w:sz w:val="24"/>
        </w:rPr>
        <w:t>Question 47:</w:t>
      </w:r>
    </w:p>
    <w:p w14:paraId="78D643C0">
      <w:pPr>
        <w:pStyle w:val="7"/>
        <w:numPr>
          <w:ilvl w:val="0"/>
          <w:numId w:val="6"/>
        </w:numPr>
        <w:tabs>
          <w:tab w:val="left" w:pos="420"/>
        </w:tabs>
        <w:spacing w:before="0" w:after="0" w:line="240" w:lineRule="auto"/>
        <w:ind w:left="160" w:right="173" w:firstLine="0"/>
        <w:jc w:val="left"/>
        <w:rPr>
          <w:b/>
          <w:sz w:val="24"/>
        </w:rPr>
      </w:pPr>
      <w:r>
        <w:rPr>
          <w:b/>
          <w:sz w:val="24"/>
        </w:rPr>
        <w:t>Create EMP table with ECODE(primary key), ENAME, DCODE, GRADE, BASIC &amp; JN-DT as the columns.[except BASIC &amp; JN-DT,all columns are of char type and site of Grade is</w:t>
      </w:r>
      <w:r>
        <w:rPr>
          <w:b/>
          <w:spacing w:val="-16"/>
          <w:sz w:val="24"/>
        </w:rPr>
        <w:t xml:space="preserve"> </w:t>
      </w:r>
      <w:r>
        <w:rPr>
          <w:b/>
          <w:sz w:val="24"/>
        </w:rPr>
        <w:t>1.]</w:t>
      </w:r>
    </w:p>
    <w:p w14:paraId="251BCABB">
      <w:pPr>
        <w:pStyle w:val="7"/>
        <w:numPr>
          <w:ilvl w:val="0"/>
          <w:numId w:val="6"/>
        </w:numPr>
        <w:tabs>
          <w:tab w:val="left" w:pos="434"/>
        </w:tabs>
        <w:spacing w:before="0" w:after="0" w:line="240" w:lineRule="auto"/>
        <w:ind w:left="433" w:right="0" w:hanging="273"/>
        <w:jc w:val="left"/>
        <w:rPr>
          <w:b/>
          <w:sz w:val="24"/>
        </w:rPr>
      </w:pPr>
      <w:r>
        <w:rPr>
          <w:b/>
          <w:sz w:val="24"/>
        </w:rPr>
        <w:t>Insert number of</w:t>
      </w:r>
      <w:r>
        <w:rPr>
          <w:b/>
          <w:spacing w:val="-2"/>
          <w:sz w:val="24"/>
        </w:rPr>
        <w:t xml:space="preserve"> </w:t>
      </w:r>
      <w:r>
        <w:rPr>
          <w:b/>
          <w:sz w:val="24"/>
        </w:rPr>
        <w:t>rows.</w:t>
      </w:r>
    </w:p>
    <w:p w14:paraId="75DB69CD">
      <w:pPr>
        <w:pStyle w:val="5"/>
        <w:spacing w:before="10"/>
        <w:rPr>
          <w:rFonts w:ascii="Times New Roman"/>
          <w:b/>
          <w:sz w:val="23"/>
        </w:rPr>
      </w:pPr>
    </w:p>
    <w:p w14:paraId="598FCCF3">
      <w:pPr>
        <w:spacing w:before="0"/>
        <w:ind w:left="160" w:right="0" w:firstLine="0"/>
        <w:jc w:val="left"/>
        <w:rPr>
          <w:rFonts w:ascii="Times New Roman"/>
          <w:b/>
          <w:sz w:val="24"/>
        </w:rPr>
      </w:pPr>
      <w:r>
        <w:rPr>
          <w:rFonts w:ascii="Times New Roman"/>
          <w:b/>
          <w:sz w:val="24"/>
        </w:rPr>
        <w:t>Query :</w:t>
      </w:r>
    </w:p>
    <w:p w14:paraId="1F23CAAB">
      <w:pPr>
        <w:pStyle w:val="5"/>
        <w:spacing w:before="1" w:line="281" w:lineRule="exact"/>
        <w:ind w:left="100"/>
      </w:pPr>
      <w:r>
        <w:t>CREATE TABLE EMP(</w:t>
      </w:r>
    </w:p>
    <w:p w14:paraId="4104CB39">
      <w:pPr>
        <w:pStyle w:val="5"/>
        <w:ind w:left="628" w:right="6691"/>
      </w:pPr>
      <w:r>
        <w:t>ECODE CHAR(5) PRIMARY KEY, ENAME CHAR(20),</w:t>
      </w:r>
    </w:p>
    <w:p w14:paraId="594EF2CB">
      <w:pPr>
        <w:pStyle w:val="5"/>
        <w:ind w:left="628" w:right="7746"/>
      </w:pPr>
      <w:r>
        <w:t>DCODE CHAR(5), GRADE CHAR(1), BASIC NUMBER(8,2), JN_DT DATE</w:t>
      </w:r>
    </w:p>
    <w:p w14:paraId="23B795F0">
      <w:pPr>
        <w:pStyle w:val="5"/>
        <w:spacing w:before="1"/>
        <w:ind w:left="100"/>
      </w:pPr>
      <w:r>
        <w:t>);</w:t>
      </w:r>
    </w:p>
    <w:p w14:paraId="76DBB63C">
      <w:pPr>
        <w:pStyle w:val="5"/>
        <w:rPr>
          <w:sz w:val="25"/>
        </w:rPr>
      </w:pPr>
    </w:p>
    <w:p w14:paraId="5AEDDE2D">
      <w:pPr>
        <w:pStyle w:val="5"/>
        <w:spacing w:line="281" w:lineRule="exact"/>
        <w:ind w:left="100"/>
      </w:pPr>
      <w:r>
        <w:t>INSERT ALL</w:t>
      </w:r>
    </w:p>
    <w:p w14:paraId="53691D09">
      <w:pPr>
        <w:pStyle w:val="5"/>
        <w:ind w:left="100" w:right="370" w:firstLine="528"/>
      </w:pPr>
      <w:r>
        <w:t>INTO EMP VALUES ('E001','RAHUL','D01','A',25000,TO_DATE('10-JAN-2020','DD- MON-YYYY'))</w:t>
      </w:r>
    </w:p>
    <w:p w14:paraId="37C44515">
      <w:pPr>
        <w:pStyle w:val="5"/>
        <w:spacing w:before="2"/>
        <w:ind w:left="100" w:right="502" w:firstLine="528"/>
      </w:pPr>
      <w:r>
        <w:t>INTO EMP VALUES ('E002','AMIT','D01','A',28000,TO_DATE('15-FEB-2021','DD- MON-YYYY'))</w:t>
      </w:r>
    </w:p>
    <w:p w14:paraId="6B0995B3">
      <w:pPr>
        <w:pStyle w:val="5"/>
        <w:ind w:left="100" w:right="370" w:firstLine="528"/>
      </w:pPr>
      <w:r>
        <w:t>INTO EMP VALUES ('E003','SUMAN','D01','B',22000,TO_DATE('20-MAR-2022','DD- MON-YYYY'))</w:t>
      </w:r>
    </w:p>
    <w:p w14:paraId="43CE17EF">
      <w:pPr>
        <w:pStyle w:val="5"/>
        <w:ind w:left="100" w:right="502" w:firstLine="528"/>
      </w:pPr>
      <w:r>
        <w:t>INTO EMP VALUES ('E004','RINA','D02','A',30000,TO_DATE('12-APR-2020','DD- MON-YYYY'))</w:t>
      </w:r>
    </w:p>
    <w:p w14:paraId="40A6EB6C">
      <w:pPr>
        <w:pStyle w:val="5"/>
        <w:ind w:left="100" w:right="370" w:firstLine="528"/>
      </w:pPr>
      <w:r>
        <w:t>INTO EMP VALUES ('E005','ANITA','D02','B',24000,TO_DATE('22-MAY-2021','DD- MON-YYYY'))</w:t>
      </w:r>
    </w:p>
    <w:p w14:paraId="370C2CDB">
      <w:pPr>
        <w:pStyle w:val="5"/>
        <w:ind w:left="100" w:right="502" w:firstLine="528"/>
      </w:pPr>
      <w:r>
        <w:t>INTO EMP VALUES ('E006','ARUN','D02','B',26000,TO_DATE('11-JUN-2022','DD- MON-YYYY'))</w:t>
      </w:r>
    </w:p>
    <w:p w14:paraId="37A9612A">
      <w:pPr>
        <w:pStyle w:val="5"/>
        <w:spacing w:line="242" w:lineRule="auto"/>
        <w:ind w:left="100" w:right="634" w:firstLine="528"/>
      </w:pPr>
      <w:r>
        <w:t>INTO EMP VALUES ('E007','JOY','D03','A',35000,TO_DATE('05-JUL-2019','DD- MON-YYYY'))</w:t>
      </w:r>
    </w:p>
    <w:p w14:paraId="487DF633">
      <w:pPr>
        <w:pStyle w:val="5"/>
        <w:ind w:left="100" w:right="370" w:firstLine="528"/>
      </w:pPr>
      <w:r>
        <w:t>INTO EMP VALUES ('E008','PRIYA','D03','C',20000,TO_DATE('16-AUG-2020','DD- MON-YYYY'))</w:t>
      </w:r>
    </w:p>
    <w:p w14:paraId="594EBBAF">
      <w:pPr>
        <w:pStyle w:val="5"/>
        <w:ind w:left="100" w:right="238" w:firstLine="528"/>
      </w:pPr>
      <w:r>
        <w:t>INTO EMP VALUES ('E009','SOURAV','D03','C',21000,TO_DATE('25-SEP-2021','DD- MON-YYYY'))</w:t>
      </w:r>
    </w:p>
    <w:p w14:paraId="3350C9D7">
      <w:pPr>
        <w:pStyle w:val="5"/>
        <w:spacing w:line="281" w:lineRule="exact"/>
        <w:ind w:left="100"/>
      </w:pPr>
      <w:r>
        <w:t>SELECT * FROM DUAL;</w:t>
      </w:r>
    </w:p>
    <w:p w14:paraId="1026E676">
      <w:pPr>
        <w:pStyle w:val="5"/>
        <w:spacing w:before="11"/>
        <w:rPr>
          <w:sz w:val="22"/>
        </w:rPr>
      </w:pPr>
    </w:p>
    <w:p w14:paraId="06DAD14B">
      <w:pPr>
        <w:pStyle w:val="2"/>
      </w:pPr>
      <w:r>
        <w:t>Output :</w:t>
      </w:r>
    </w:p>
    <w:p w14:paraId="6A8D8A17">
      <w:pPr>
        <w:pStyle w:val="5"/>
        <w:spacing w:before="10"/>
        <w:rPr>
          <w:rFonts w:ascii="Times New Roman"/>
          <w:b/>
          <w:sz w:val="8"/>
        </w:rPr>
      </w:pPr>
      <w:r>
        <w:drawing>
          <wp:anchor distT="0" distB="0" distL="0" distR="0" simplePos="0" relativeHeight="251661312" behindDoc="1" locked="0" layoutInCell="1" allowOverlap="1">
            <wp:simplePos x="0" y="0"/>
            <wp:positionH relativeFrom="page">
              <wp:posOffset>499110</wp:posOffset>
            </wp:positionH>
            <wp:positionV relativeFrom="paragraph">
              <wp:posOffset>89535</wp:posOffset>
            </wp:positionV>
            <wp:extent cx="6104255" cy="2967355"/>
            <wp:effectExtent l="0" t="0" r="0" b="0"/>
            <wp:wrapTopAndBottom/>
            <wp:docPr id="147"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76.jpeg"/>
                    <pic:cNvPicPr>
                      <a:picLocks noChangeAspect="1"/>
                    </pic:cNvPicPr>
                  </pic:nvPicPr>
                  <pic:blipFill>
                    <a:blip r:embed="rId81" cstate="print"/>
                    <a:stretch>
                      <a:fillRect/>
                    </a:stretch>
                  </pic:blipFill>
                  <pic:spPr>
                    <a:xfrm>
                      <a:off x="0" y="0"/>
                      <a:ext cx="6104285" cy="2967228"/>
                    </a:xfrm>
                    <a:prstGeom prst="rect">
                      <a:avLst/>
                    </a:prstGeom>
                  </pic:spPr>
                </pic:pic>
              </a:graphicData>
            </a:graphic>
          </wp:anchor>
        </w:drawing>
      </w:r>
    </w:p>
    <w:p w14:paraId="02E89CC1">
      <w:pPr>
        <w:spacing w:after="0"/>
        <w:rPr>
          <w:rFonts w:ascii="Times New Roman"/>
          <w:sz w:val="8"/>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B4C4A23">
      <w:pPr>
        <w:spacing w:before="64" w:line="237" w:lineRule="auto"/>
        <w:ind w:left="100" w:right="0" w:firstLine="0"/>
        <w:jc w:val="left"/>
        <w:rPr>
          <w:rFonts w:ascii="Times New Roman"/>
          <w:b/>
          <w:sz w:val="24"/>
        </w:rPr>
      </w:pPr>
      <w:r>
        <w:rPr>
          <w:rFonts w:ascii="Times New Roman"/>
          <w:b/>
          <w:sz w:val="24"/>
        </w:rPr>
        <w:t>Question 48 : change the column heading as shown below, So that in subsequent SELECT statement newly set heading will be shown:</w:t>
      </w:r>
    </w:p>
    <w:p w14:paraId="6DD058A2">
      <w:pPr>
        <w:spacing w:before="1"/>
        <w:ind w:left="100" w:right="7609" w:firstLine="0"/>
        <w:jc w:val="left"/>
        <w:rPr>
          <w:rFonts w:ascii="Times New Roman"/>
          <w:b/>
          <w:sz w:val="24"/>
        </w:rPr>
      </w:pPr>
      <w:r>
        <w:rPr>
          <w:rFonts w:ascii="Times New Roman"/>
          <w:b/>
          <w:sz w:val="24"/>
        </w:rPr>
        <w:t>ECODE EMPLOYEE CODE ENAME NAME</w:t>
      </w:r>
    </w:p>
    <w:p w14:paraId="23ECFF77">
      <w:pPr>
        <w:spacing w:before="0"/>
        <w:ind w:left="100" w:right="8238" w:firstLine="0"/>
        <w:jc w:val="left"/>
        <w:rPr>
          <w:rFonts w:ascii="Times New Roman"/>
          <w:b/>
          <w:sz w:val="24"/>
        </w:rPr>
      </w:pPr>
      <w:r>
        <w:rPr>
          <w:rFonts w:ascii="Times New Roman"/>
          <w:b/>
          <w:sz w:val="24"/>
        </w:rPr>
        <w:t>DCODE DEPT.CODE JN-DT JONING DATE</w:t>
      </w:r>
    </w:p>
    <w:p w14:paraId="468976B3">
      <w:pPr>
        <w:spacing w:before="0"/>
        <w:ind w:left="100" w:right="0" w:firstLine="0"/>
        <w:jc w:val="left"/>
        <w:rPr>
          <w:rFonts w:ascii="Times New Roman"/>
          <w:b/>
          <w:sz w:val="24"/>
        </w:rPr>
      </w:pPr>
      <w:r>
        <w:rPr>
          <w:rFonts w:ascii="Times New Roman"/>
          <w:b/>
          <w:sz w:val="24"/>
        </w:rPr>
        <w:t>Query :</w:t>
      </w:r>
    </w:p>
    <w:p w14:paraId="7C2A9DD8">
      <w:pPr>
        <w:pStyle w:val="5"/>
        <w:spacing w:before="1"/>
        <w:ind w:left="100" w:right="5767"/>
      </w:pPr>
      <w:r>
        <w:t>COLUMN ECODE HEADING 'EMPLOYEE CODE'; COLUMN ENAME HEADING 'NAME';</w:t>
      </w:r>
    </w:p>
    <w:p w14:paraId="4C23CE9E">
      <w:pPr>
        <w:pStyle w:val="5"/>
        <w:ind w:left="100" w:right="5899"/>
      </w:pPr>
      <w:r>
        <w:t>COLUMN DCODE HEADING 'DEPT.CODE'; COLUMN JN_DT HEADING 'JOINING DATE'; COLUMN</w:t>
      </w:r>
    </w:p>
    <w:p w14:paraId="4E2AA222">
      <w:pPr>
        <w:pStyle w:val="5"/>
        <w:spacing w:before="7"/>
        <w:rPr>
          <w:sz w:val="23"/>
        </w:rPr>
      </w:pPr>
    </w:p>
    <w:p w14:paraId="7077AC06">
      <w:pPr>
        <w:pStyle w:val="2"/>
      </w:pPr>
      <w:r>
        <w:t>Output :</w:t>
      </w:r>
    </w:p>
    <w:p w14:paraId="654B7094">
      <w:pPr>
        <w:pStyle w:val="5"/>
        <w:ind w:left="280"/>
        <w:rPr>
          <w:rFonts w:ascii="Times New Roman"/>
          <w:sz w:val="20"/>
        </w:rPr>
      </w:pPr>
      <w:r>
        <w:rPr>
          <w:rFonts w:ascii="Times New Roman"/>
          <w:sz w:val="20"/>
        </w:rPr>
        <w:drawing>
          <wp:inline distT="0" distB="0" distL="0" distR="0">
            <wp:extent cx="2917825" cy="2804160"/>
            <wp:effectExtent l="0" t="0" r="0" b="0"/>
            <wp:docPr id="149"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7.jpeg"/>
                    <pic:cNvPicPr>
                      <a:picLocks noChangeAspect="1"/>
                    </pic:cNvPicPr>
                  </pic:nvPicPr>
                  <pic:blipFill>
                    <a:blip r:embed="rId82" cstate="print"/>
                    <a:stretch>
                      <a:fillRect/>
                    </a:stretch>
                  </pic:blipFill>
                  <pic:spPr>
                    <a:xfrm>
                      <a:off x="0" y="0"/>
                      <a:ext cx="2918459" cy="2804160"/>
                    </a:xfrm>
                    <a:prstGeom prst="rect">
                      <a:avLst/>
                    </a:prstGeom>
                  </pic:spPr>
                </pic:pic>
              </a:graphicData>
            </a:graphic>
          </wp:inline>
        </w:drawing>
      </w:r>
    </w:p>
    <w:p w14:paraId="6591DB02">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DA0C55A">
      <w:pPr>
        <w:spacing w:before="64" w:line="237" w:lineRule="auto"/>
        <w:ind w:left="100" w:right="225" w:firstLine="0"/>
        <w:jc w:val="left"/>
        <w:rPr>
          <w:rFonts w:ascii="Times New Roman"/>
          <w:b/>
          <w:sz w:val="24"/>
        </w:rPr>
      </w:pPr>
      <w:r>
        <w:rPr>
          <w:rFonts w:ascii="Times New Roman"/>
          <w:b/>
          <w:sz w:val="24"/>
        </w:rPr>
        <w:t>Question 49: Set the format of columns as mentioned below, So that in subsequent  SELECT statement ,values appear in the specified</w:t>
      </w:r>
      <w:r>
        <w:rPr>
          <w:rFonts w:ascii="Times New Roman"/>
          <w:b/>
          <w:spacing w:val="-3"/>
          <w:sz w:val="24"/>
        </w:rPr>
        <w:t xml:space="preserve"> </w:t>
      </w:r>
      <w:r>
        <w:rPr>
          <w:rFonts w:ascii="Times New Roman"/>
          <w:b/>
          <w:sz w:val="24"/>
        </w:rPr>
        <w:t>format:</w:t>
      </w:r>
    </w:p>
    <w:p w14:paraId="6B4F78CB">
      <w:pPr>
        <w:spacing w:before="1"/>
        <w:ind w:left="100" w:right="0" w:firstLine="0"/>
        <w:jc w:val="left"/>
        <w:rPr>
          <w:rFonts w:ascii="Times New Roman"/>
          <w:b/>
          <w:sz w:val="24"/>
        </w:rPr>
      </w:pPr>
      <w:r>
        <w:rPr>
          <w:rFonts w:ascii="Times New Roman"/>
          <w:b/>
          <w:sz w:val="24"/>
        </w:rPr>
        <w:t>*format of BASIC is such that a value of 7000 will be shown as7,000</w:t>
      </w:r>
    </w:p>
    <w:p w14:paraId="63BDA718">
      <w:pPr>
        <w:spacing w:before="0"/>
        <w:ind w:left="100" w:right="0" w:firstLine="0"/>
        <w:jc w:val="left"/>
        <w:rPr>
          <w:rFonts w:ascii="Times New Roman"/>
          <w:b/>
          <w:sz w:val="24"/>
        </w:rPr>
      </w:pPr>
      <w:r>
        <w:rPr>
          <w:rFonts w:ascii="Times New Roman"/>
          <w:b/>
          <w:sz w:val="24"/>
        </w:rPr>
        <w:t>*Format of GRADE will be such that full column name appears in the display.</w:t>
      </w:r>
    </w:p>
    <w:p w14:paraId="46940A07">
      <w:pPr>
        <w:spacing w:before="0"/>
        <w:ind w:left="100" w:right="2630" w:firstLine="0"/>
        <w:jc w:val="left"/>
        <w:rPr>
          <w:rFonts w:ascii="Times New Roman"/>
          <w:b/>
          <w:sz w:val="24"/>
        </w:rPr>
      </w:pPr>
      <w:r>
        <w:rPr>
          <w:rFonts w:ascii="Times New Roman"/>
          <w:b/>
          <w:sz w:val="24"/>
        </w:rPr>
        <w:t>*For JN-DT format is such that 01-JAN-00 will be shown as JANURY 01,2000 Query :</w:t>
      </w:r>
    </w:p>
    <w:p w14:paraId="551EB9DF">
      <w:pPr>
        <w:pStyle w:val="5"/>
        <w:spacing w:before="1"/>
        <w:ind w:left="100" w:right="6559"/>
      </w:pPr>
      <w:r>
        <w:t>COLUMN BASIC FORMAT 999,999.99; COLUMN GRADE HEADING 'GRADE'; COLUMN JN_DT FORMAT A20;</w:t>
      </w:r>
    </w:p>
    <w:p w14:paraId="0454AA4B">
      <w:pPr>
        <w:pStyle w:val="5"/>
        <w:spacing w:before="1"/>
      </w:pPr>
    </w:p>
    <w:p w14:paraId="584D4F4A">
      <w:pPr>
        <w:pStyle w:val="5"/>
        <w:spacing w:before="1" w:line="281" w:lineRule="exact"/>
        <w:ind w:left="100"/>
      </w:pPr>
      <w:r>
        <w:t>SELECT ECODE,</w:t>
      </w:r>
    </w:p>
    <w:p w14:paraId="2C39AD62">
      <w:pPr>
        <w:pStyle w:val="5"/>
        <w:ind w:left="1024" w:right="8948"/>
        <w:jc w:val="both"/>
      </w:pPr>
      <w:r>
        <w:t>ENAME, DCODE, GRADE, BASIC,</w:t>
      </w:r>
    </w:p>
    <w:p w14:paraId="4A2B031F">
      <w:pPr>
        <w:pStyle w:val="5"/>
        <w:ind w:left="100" w:right="4975" w:firstLine="924"/>
      </w:pPr>
      <w:r>
        <w:t>TO_CHAR(JN_DT,'MONTH DD,YYYY') JN_DT FROM EMP;</w:t>
      </w:r>
    </w:p>
    <w:p w14:paraId="1A04D84A">
      <w:pPr>
        <w:pStyle w:val="5"/>
        <w:spacing w:before="6"/>
        <w:rPr>
          <w:sz w:val="23"/>
        </w:rPr>
      </w:pPr>
    </w:p>
    <w:p w14:paraId="2CBD1D07">
      <w:pPr>
        <w:pStyle w:val="2"/>
      </w:pPr>
      <w:r>
        <w:t>Output :</w:t>
      </w:r>
    </w:p>
    <w:p w14:paraId="5C5B16D9">
      <w:pPr>
        <w:pStyle w:val="5"/>
        <w:ind w:left="196"/>
        <w:rPr>
          <w:rFonts w:ascii="Times New Roman"/>
          <w:sz w:val="20"/>
        </w:rPr>
      </w:pPr>
      <w:r>
        <w:rPr>
          <w:rFonts w:ascii="Times New Roman"/>
          <w:sz w:val="20"/>
        </w:rPr>
        <w:drawing>
          <wp:inline distT="0" distB="0" distL="0" distR="0">
            <wp:extent cx="4655185" cy="4030345"/>
            <wp:effectExtent l="0" t="0" r="0" b="0"/>
            <wp:docPr id="151"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78.jpeg"/>
                    <pic:cNvPicPr>
                      <a:picLocks noChangeAspect="1"/>
                    </pic:cNvPicPr>
                  </pic:nvPicPr>
                  <pic:blipFill>
                    <a:blip r:embed="rId83" cstate="print"/>
                    <a:stretch>
                      <a:fillRect/>
                    </a:stretch>
                  </pic:blipFill>
                  <pic:spPr>
                    <a:xfrm>
                      <a:off x="0" y="0"/>
                      <a:ext cx="4655819" cy="4030979"/>
                    </a:xfrm>
                    <a:prstGeom prst="rect">
                      <a:avLst/>
                    </a:prstGeom>
                  </pic:spPr>
                </pic:pic>
              </a:graphicData>
            </a:graphic>
          </wp:inline>
        </w:drawing>
      </w:r>
    </w:p>
    <w:p w14:paraId="67F5F121">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9A13997">
      <w:pPr>
        <w:spacing w:before="62" w:line="275" w:lineRule="exact"/>
        <w:ind w:left="100" w:right="0" w:firstLine="0"/>
        <w:jc w:val="left"/>
        <w:rPr>
          <w:rFonts w:ascii="Times New Roman"/>
          <w:b/>
          <w:sz w:val="24"/>
        </w:rPr>
      </w:pPr>
      <w:r>
        <w:rPr>
          <w:rFonts w:ascii="Times New Roman"/>
          <w:b/>
          <w:sz w:val="24"/>
        </w:rPr>
        <w:t>Question 50:</w:t>
      </w:r>
    </w:p>
    <w:p w14:paraId="002A5767">
      <w:pPr>
        <w:pStyle w:val="7"/>
        <w:numPr>
          <w:ilvl w:val="0"/>
          <w:numId w:val="7"/>
        </w:numPr>
        <w:tabs>
          <w:tab w:val="left" w:pos="360"/>
        </w:tabs>
        <w:spacing w:before="0" w:after="0" w:line="240" w:lineRule="auto"/>
        <w:ind w:left="100" w:right="5686" w:firstLine="0"/>
        <w:jc w:val="left"/>
        <w:rPr>
          <w:b/>
          <w:sz w:val="24"/>
        </w:rPr>
      </w:pPr>
      <w:r>
        <w:rPr>
          <w:b/>
          <w:sz w:val="24"/>
        </w:rPr>
        <w:t>Show the display attributes of all the columns. Query</w:t>
      </w:r>
      <w:r>
        <w:rPr>
          <w:b/>
          <w:spacing w:val="-1"/>
          <w:sz w:val="24"/>
        </w:rPr>
        <w:t xml:space="preserve"> </w:t>
      </w:r>
      <w:r>
        <w:rPr>
          <w:b/>
          <w:sz w:val="24"/>
        </w:rPr>
        <w:t>:</w:t>
      </w:r>
    </w:p>
    <w:p w14:paraId="049E7D55">
      <w:pPr>
        <w:pStyle w:val="5"/>
        <w:ind w:left="100"/>
      </w:pPr>
      <w:r>
        <w:t>COLUMN;</w:t>
      </w:r>
    </w:p>
    <w:p w14:paraId="671026C7">
      <w:pPr>
        <w:pStyle w:val="2"/>
        <w:spacing w:before="1"/>
      </w:pPr>
      <w:r>
        <w:t>Output</w:t>
      </w:r>
      <w:r>
        <w:rPr>
          <w:spacing w:val="-4"/>
        </w:rPr>
        <w:t xml:space="preserve"> </w:t>
      </w:r>
      <w:r>
        <w:t>:</w:t>
      </w:r>
    </w:p>
    <w:p w14:paraId="6B5E74EF">
      <w:pPr>
        <w:pStyle w:val="5"/>
        <w:ind w:left="292"/>
        <w:rPr>
          <w:rFonts w:ascii="Times New Roman"/>
          <w:sz w:val="20"/>
        </w:rPr>
      </w:pPr>
      <w:r>
        <w:rPr>
          <w:rFonts w:ascii="Times New Roman"/>
          <w:sz w:val="20"/>
        </w:rPr>
        <w:drawing>
          <wp:inline distT="0" distB="0" distL="0" distR="0">
            <wp:extent cx="1691005" cy="3291840"/>
            <wp:effectExtent l="0" t="0" r="0" b="0"/>
            <wp:docPr id="153"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79.jpeg"/>
                    <pic:cNvPicPr>
                      <a:picLocks noChangeAspect="1"/>
                    </pic:cNvPicPr>
                  </pic:nvPicPr>
                  <pic:blipFill>
                    <a:blip r:embed="rId84" cstate="print"/>
                    <a:stretch>
                      <a:fillRect/>
                    </a:stretch>
                  </pic:blipFill>
                  <pic:spPr>
                    <a:xfrm>
                      <a:off x="0" y="0"/>
                      <a:ext cx="1691639" cy="3291840"/>
                    </a:xfrm>
                    <a:prstGeom prst="rect">
                      <a:avLst/>
                    </a:prstGeom>
                  </pic:spPr>
                </pic:pic>
              </a:graphicData>
            </a:graphic>
          </wp:inline>
        </w:drawing>
      </w:r>
    </w:p>
    <w:p w14:paraId="767F5EAC">
      <w:pPr>
        <w:pStyle w:val="7"/>
        <w:numPr>
          <w:ilvl w:val="0"/>
          <w:numId w:val="7"/>
        </w:numPr>
        <w:tabs>
          <w:tab w:val="left" w:pos="374"/>
        </w:tabs>
        <w:spacing w:before="0" w:after="0" w:line="240" w:lineRule="auto"/>
        <w:ind w:left="100" w:right="5357" w:firstLine="0"/>
        <w:jc w:val="left"/>
        <w:rPr>
          <w:b/>
          <w:sz w:val="24"/>
        </w:rPr>
      </w:pPr>
      <w:r>
        <w:rPr>
          <w:b/>
          <w:sz w:val="24"/>
        </w:rPr>
        <w:t>Show the display attributes of particular column. Query</w:t>
      </w:r>
      <w:r>
        <w:rPr>
          <w:b/>
          <w:spacing w:val="-1"/>
          <w:sz w:val="24"/>
        </w:rPr>
        <w:t xml:space="preserve"> </w:t>
      </w:r>
      <w:r>
        <w:rPr>
          <w:b/>
          <w:sz w:val="24"/>
        </w:rPr>
        <w:t>:</w:t>
      </w:r>
    </w:p>
    <w:p w14:paraId="71A6A314">
      <w:pPr>
        <w:pStyle w:val="5"/>
        <w:spacing w:line="280" w:lineRule="exact"/>
        <w:ind w:left="100"/>
      </w:pPr>
      <w:r>
        <w:t>COLUMN JN_DT;</w:t>
      </w:r>
    </w:p>
    <w:p w14:paraId="541723EA">
      <w:pPr>
        <w:pStyle w:val="5"/>
        <w:spacing w:before="8"/>
        <w:rPr>
          <w:sz w:val="23"/>
        </w:rPr>
      </w:pPr>
    </w:p>
    <w:p w14:paraId="060DEF53">
      <w:pPr>
        <w:pStyle w:val="2"/>
      </w:pPr>
      <w:r>
        <w:drawing>
          <wp:anchor distT="0" distB="0" distL="0" distR="0" simplePos="0" relativeHeight="251661312" behindDoc="1" locked="0" layoutInCell="1" allowOverlap="1">
            <wp:simplePos x="0" y="0"/>
            <wp:positionH relativeFrom="page">
              <wp:posOffset>571500</wp:posOffset>
            </wp:positionH>
            <wp:positionV relativeFrom="paragraph">
              <wp:posOffset>189865</wp:posOffset>
            </wp:positionV>
            <wp:extent cx="1592580" cy="708660"/>
            <wp:effectExtent l="0" t="0" r="0" b="0"/>
            <wp:wrapTopAndBottom/>
            <wp:docPr id="155"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80.jpeg"/>
                    <pic:cNvPicPr>
                      <a:picLocks noChangeAspect="1"/>
                    </pic:cNvPicPr>
                  </pic:nvPicPr>
                  <pic:blipFill>
                    <a:blip r:embed="rId85" cstate="print"/>
                    <a:stretch>
                      <a:fillRect/>
                    </a:stretch>
                  </pic:blipFill>
                  <pic:spPr>
                    <a:xfrm>
                      <a:off x="0" y="0"/>
                      <a:ext cx="1592579" cy="708660"/>
                    </a:xfrm>
                    <a:prstGeom prst="rect">
                      <a:avLst/>
                    </a:prstGeom>
                  </pic:spPr>
                </pic:pic>
              </a:graphicData>
            </a:graphic>
          </wp:anchor>
        </w:drawing>
      </w:r>
      <w:r>
        <w:t>Output :</w:t>
      </w:r>
    </w:p>
    <w:p w14:paraId="30C1E6F2">
      <w:pPr>
        <w:pStyle w:val="5"/>
        <w:spacing w:before="11"/>
        <w:rPr>
          <w:rFonts w:ascii="Times New Roman"/>
          <w:b/>
          <w:sz w:val="23"/>
        </w:rPr>
      </w:pPr>
    </w:p>
    <w:p w14:paraId="49CAE462">
      <w:pPr>
        <w:pStyle w:val="7"/>
        <w:numPr>
          <w:ilvl w:val="0"/>
          <w:numId w:val="7"/>
        </w:numPr>
        <w:tabs>
          <w:tab w:val="left" w:pos="345"/>
        </w:tabs>
        <w:spacing w:before="0" w:after="0" w:line="240" w:lineRule="auto"/>
        <w:ind w:left="100" w:right="3593" w:firstLine="0"/>
        <w:jc w:val="left"/>
        <w:rPr>
          <w:b/>
          <w:sz w:val="24"/>
        </w:rPr>
      </w:pPr>
      <w:r>
        <w:rPr>
          <w:b/>
          <w:sz w:val="24"/>
        </w:rPr>
        <w:t>Suppress the newly set attributes of JN-DT .Try a select statement. Query</w:t>
      </w:r>
      <w:r>
        <w:rPr>
          <w:b/>
          <w:spacing w:val="-1"/>
          <w:sz w:val="24"/>
        </w:rPr>
        <w:t xml:space="preserve"> </w:t>
      </w:r>
      <w:r>
        <w:rPr>
          <w:b/>
          <w:sz w:val="24"/>
        </w:rPr>
        <w:t>:</w:t>
      </w:r>
    </w:p>
    <w:p w14:paraId="70647FC0">
      <w:pPr>
        <w:pStyle w:val="5"/>
        <w:spacing w:line="242" w:lineRule="auto"/>
        <w:ind w:left="100" w:right="8274"/>
      </w:pPr>
      <w:r>
        <w:t>COLUMN JN_DT OFF; SELECT * FROM EMP;</w:t>
      </w:r>
    </w:p>
    <w:p w14:paraId="138C5285">
      <w:pPr>
        <w:pStyle w:val="5"/>
        <w:spacing w:before="1"/>
        <w:rPr>
          <w:sz w:val="23"/>
        </w:rPr>
      </w:pPr>
    </w:p>
    <w:p w14:paraId="0A222361">
      <w:pPr>
        <w:pStyle w:val="2"/>
      </w:pPr>
      <w:r>
        <w:t>Output :</w:t>
      </w:r>
    </w:p>
    <w:p w14:paraId="492A0C1F">
      <w:pPr>
        <w:pStyle w:val="5"/>
        <w:ind w:left="166"/>
        <w:rPr>
          <w:rFonts w:ascii="Times New Roman"/>
          <w:sz w:val="20"/>
        </w:rPr>
      </w:pPr>
      <w:r>
        <w:rPr>
          <w:rFonts w:ascii="Times New Roman"/>
          <w:sz w:val="20"/>
        </w:rPr>
        <w:drawing>
          <wp:inline distT="0" distB="0" distL="0" distR="0">
            <wp:extent cx="3679190" cy="2487930"/>
            <wp:effectExtent l="0" t="0" r="0" b="0"/>
            <wp:docPr id="157"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81.jpeg"/>
                    <pic:cNvPicPr>
                      <a:picLocks noChangeAspect="1"/>
                    </pic:cNvPicPr>
                  </pic:nvPicPr>
                  <pic:blipFill>
                    <a:blip r:embed="rId86" cstate="print"/>
                    <a:stretch>
                      <a:fillRect/>
                    </a:stretch>
                  </pic:blipFill>
                  <pic:spPr>
                    <a:xfrm>
                      <a:off x="0" y="0"/>
                      <a:ext cx="3679309" cy="2488120"/>
                    </a:xfrm>
                    <a:prstGeom prst="rect">
                      <a:avLst/>
                    </a:prstGeom>
                  </pic:spPr>
                </pic:pic>
              </a:graphicData>
            </a:graphic>
          </wp:inline>
        </w:drawing>
      </w:r>
    </w:p>
    <w:p w14:paraId="3A390CA9">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5AD26DDC">
      <w:pPr>
        <w:pStyle w:val="7"/>
        <w:numPr>
          <w:ilvl w:val="0"/>
          <w:numId w:val="7"/>
        </w:numPr>
        <w:tabs>
          <w:tab w:val="left" w:pos="374"/>
        </w:tabs>
        <w:spacing w:before="64" w:after="0" w:line="237" w:lineRule="auto"/>
        <w:ind w:left="100" w:right="6366" w:firstLine="0"/>
        <w:jc w:val="left"/>
        <w:rPr>
          <w:b/>
          <w:sz w:val="24"/>
        </w:rPr>
      </w:pPr>
      <w:r>
        <w:rPr>
          <w:b/>
          <w:sz w:val="24"/>
        </w:rPr>
        <w:t>Reset the newly set attributes of JN-DT Query</w:t>
      </w:r>
      <w:r>
        <w:rPr>
          <w:b/>
          <w:spacing w:val="-1"/>
          <w:sz w:val="24"/>
        </w:rPr>
        <w:t xml:space="preserve"> </w:t>
      </w:r>
      <w:r>
        <w:rPr>
          <w:b/>
          <w:sz w:val="24"/>
        </w:rPr>
        <w:t>:</w:t>
      </w:r>
    </w:p>
    <w:p w14:paraId="06CC1E76">
      <w:pPr>
        <w:pStyle w:val="5"/>
        <w:spacing w:before="2" w:line="480" w:lineRule="auto"/>
        <w:ind w:left="100" w:right="8274"/>
      </w:pPr>
      <w:r>
        <w:t>COLUMN JN_DT CLEAR COLUMN JN_DT</w:t>
      </w:r>
    </w:p>
    <w:p w14:paraId="0428C38A">
      <w:pPr>
        <w:pStyle w:val="2"/>
        <w:spacing w:line="272" w:lineRule="exact"/>
      </w:pPr>
      <w:r>
        <w:t>Output :</w:t>
      </w:r>
    </w:p>
    <w:p w14:paraId="634A653E">
      <w:pPr>
        <w:pStyle w:val="5"/>
        <w:ind w:left="280"/>
        <w:rPr>
          <w:rFonts w:ascii="Times New Roman"/>
          <w:sz w:val="20"/>
        </w:rPr>
      </w:pPr>
      <w:r>
        <w:rPr>
          <w:rFonts w:ascii="Times New Roman"/>
          <w:sz w:val="20"/>
        </w:rPr>
        <w:drawing>
          <wp:inline distT="0" distB="0" distL="0" distR="0">
            <wp:extent cx="2541270" cy="701040"/>
            <wp:effectExtent l="0" t="0" r="0" b="0"/>
            <wp:docPr id="159"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82.jpeg"/>
                    <pic:cNvPicPr>
                      <a:picLocks noChangeAspect="1"/>
                    </pic:cNvPicPr>
                  </pic:nvPicPr>
                  <pic:blipFill>
                    <a:blip r:embed="rId87" cstate="print"/>
                    <a:stretch>
                      <a:fillRect/>
                    </a:stretch>
                  </pic:blipFill>
                  <pic:spPr>
                    <a:xfrm>
                      <a:off x="0" y="0"/>
                      <a:ext cx="2541767" cy="701040"/>
                    </a:xfrm>
                    <a:prstGeom prst="rect">
                      <a:avLst/>
                    </a:prstGeom>
                  </pic:spPr>
                </pic:pic>
              </a:graphicData>
            </a:graphic>
          </wp:inline>
        </w:drawing>
      </w:r>
    </w:p>
    <w:p w14:paraId="52F19367">
      <w:pPr>
        <w:pStyle w:val="5"/>
        <w:spacing w:before="5"/>
        <w:rPr>
          <w:rFonts w:ascii="Times New Roman"/>
          <w:b/>
          <w:sz w:val="25"/>
        </w:rPr>
      </w:pPr>
    </w:p>
    <w:p w14:paraId="544BADF0">
      <w:pPr>
        <w:pStyle w:val="7"/>
        <w:numPr>
          <w:ilvl w:val="0"/>
          <w:numId w:val="7"/>
        </w:numPr>
        <w:tabs>
          <w:tab w:val="left" w:pos="345"/>
        </w:tabs>
        <w:spacing w:before="0" w:after="0" w:line="240" w:lineRule="auto"/>
        <w:ind w:left="100" w:right="5873" w:firstLine="0"/>
        <w:jc w:val="left"/>
        <w:rPr>
          <w:b/>
          <w:sz w:val="24"/>
        </w:rPr>
      </w:pPr>
      <w:r>
        <w:rPr>
          <w:b/>
          <w:sz w:val="24"/>
        </w:rPr>
        <w:t>Reset the newly set attributes of all columns. Query</w:t>
      </w:r>
      <w:r>
        <w:rPr>
          <w:b/>
          <w:spacing w:val="-1"/>
          <w:sz w:val="24"/>
        </w:rPr>
        <w:t xml:space="preserve"> </w:t>
      </w:r>
      <w:r>
        <w:rPr>
          <w:b/>
          <w:sz w:val="24"/>
        </w:rPr>
        <w:t>:</w:t>
      </w:r>
    </w:p>
    <w:p w14:paraId="15E44907">
      <w:pPr>
        <w:pStyle w:val="5"/>
        <w:spacing w:before="1"/>
        <w:ind w:left="100"/>
      </w:pPr>
      <w:r>
        <w:t>CLEAR COLUMNS;</w:t>
      </w:r>
    </w:p>
    <w:p w14:paraId="465C564F">
      <w:pPr>
        <w:pStyle w:val="5"/>
        <w:spacing w:before="5"/>
        <w:rPr>
          <w:sz w:val="23"/>
        </w:rPr>
      </w:pPr>
    </w:p>
    <w:p w14:paraId="788B378F">
      <w:pPr>
        <w:pStyle w:val="2"/>
        <w:spacing w:before="1"/>
      </w:pPr>
      <w:r>
        <w:t>Output :</w:t>
      </w:r>
    </w:p>
    <w:p w14:paraId="164C0C2E">
      <w:pPr>
        <w:pStyle w:val="5"/>
        <w:ind w:left="148"/>
        <w:rPr>
          <w:rFonts w:ascii="Times New Roman"/>
          <w:sz w:val="20"/>
        </w:rPr>
      </w:pPr>
      <w:r>
        <w:rPr>
          <w:rFonts w:ascii="Times New Roman"/>
          <w:sz w:val="20"/>
        </w:rPr>
        <w:drawing>
          <wp:inline distT="0" distB="0" distL="0" distR="0">
            <wp:extent cx="1318260" cy="548640"/>
            <wp:effectExtent l="0" t="0" r="0" b="0"/>
            <wp:docPr id="161"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83.jpeg"/>
                    <pic:cNvPicPr>
                      <a:picLocks noChangeAspect="1"/>
                    </pic:cNvPicPr>
                  </pic:nvPicPr>
                  <pic:blipFill>
                    <a:blip r:embed="rId88" cstate="print"/>
                    <a:stretch>
                      <a:fillRect/>
                    </a:stretch>
                  </pic:blipFill>
                  <pic:spPr>
                    <a:xfrm>
                      <a:off x="0" y="0"/>
                      <a:ext cx="1318260" cy="548640"/>
                    </a:xfrm>
                    <a:prstGeom prst="rect">
                      <a:avLst/>
                    </a:prstGeom>
                  </pic:spPr>
                </pic:pic>
              </a:graphicData>
            </a:graphic>
          </wp:inline>
        </w:drawing>
      </w:r>
    </w:p>
    <w:p w14:paraId="16911A66">
      <w:pPr>
        <w:pStyle w:val="7"/>
        <w:numPr>
          <w:ilvl w:val="0"/>
          <w:numId w:val="7"/>
        </w:numPr>
        <w:tabs>
          <w:tab w:val="left" w:pos="319"/>
        </w:tabs>
        <w:spacing w:before="24" w:after="0" w:line="240" w:lineRule="auto"/>
        <w:ind w:left="100" w:right="5969" w:firstLine="0"/>
        <w:jc w:val="left"/>
        <w:rPr>
          <w:b/>
          <w:sz w:val="24"/>
        </w:rPr>
      </w:pPr>
      <w:r>
        <w:rPr>
          <w:b/>
          <w:sz w:val="24"/>
        </w:rPr>
        <w:t>Shown the display attributes of all columns. Query</w:t>
      </w:r>
      <w:r>
        <w:rPr>
          <w:b/>
          <w:spacing w:val="-1"/>
          <w:sz w:val="24"/>
        </w:rPr>
        <w:t xml:space="preserve"> </w:t>
      </w:r>
      <w:r>
        <w:rPr>
          <w:b/>
          <w:sz w:val="24"/>
        </w:rPr>
        <w:t>:</w:t>
      </w:r>
    </w:p>
    <w:p w14:paraId="0542A4E1">
      <w:pPr>
        <w:pStyle w:val="5"/>
        <w:spacing w:before="1"/>
        <w:ind w:left="100"/>
      </w:pPr>
      <w:r>
        <w:t>COLUMN;</w:t>
      </w:r>
    </w:p>
    <w:p w14:paraId="005E9DE1">
      <w:pPr>
        <w:pStyle w:val="5"/>
        <w:spacing w:before="5"/>
        <w:rPr>
          <w:sz w:val="23"/>
        </w:rPr>
      </w:pPr>
    </w:p>
    <w:p w14:paraId="1A7B52E0">
      <w:pPr>
        <w:pStyle w:val="2"/>
      </w:pPr>
      <w:r>
        <w:t>Output</w:t>
      </w:r>
      <w:r>
        <w:rPr>
          <w:spacing w:val="-4"/>
        </w:rPr>
        <w:t xml:space="preserve"> </w:t>
      </w:r>
      <w:r>
        <w:t>:</w:t>
      </w:r>
    </w:p>
    <w:p w14:paraId="41356B64">
      <w:pPr>
        <w:pStyle w:val="5"/>
        <w:ind w:left="268"/>
        <w:rPr>
          <w:rFonts w:ascii="Times New Roman"/>
          <w:sz w:val="20"/>
        </w:rPr>
      </w:pPr>
      <w:r>
        <w:rPr>
          <w:rFonts w:ascii="Times New Roman"/>
          <w:sz w:val="20"/>
        </w:rPr>
        <w:drawing>
          <wp:inline distT="0" distB="0" distL="0" distR="0">
            <wp:extent cx="2087880" cy="548005"/>
            <wp:effectExtent l="0" t="0" r="0" b="0"/>
            <wp:docPr id="163"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84.jpeg"/>
                    <pic:cNvPicPr>
                      <a:picLocks noChangeAspect="1"/>
                    </pic:cNvPicPr>
                  </pic:nvPicPr>
                  <pic:blipFill>
                    <a:blip r:embed="rId89" cstate="print"/>
                    <a:stretch>
                      <a:fillRect/>
                    </a:stretch>
                  </pic:blipFill>
                  <pic:spPr>
                    <a:xfrm>
                      <a:off x="0" y="0"/>
                      <a:ext cx="2087880" cy="548639"/>
                    </a:xfrm>
                    <a:prstGeom prst="rect">
                      <a:avLst/>
                    </a:prstGeom>
                  </pic:spPr>
                </pic:pic>
              </a:graphicData>
            </a:graphic>
          </wp:inline>
        </w:drawing>
      </w:r>
    </w:p>
    <w:p w14:paraId="21DF3C91">
      <w:pPr>
        <w:spacing w:after="0"/>
        <w:rPr>
          <w:rFonts w:ascii="Times New Roman"/>
          <w:sz w:val="2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57E1AF3">
      <w:pPr>
        <w:spacing w:before="62" w:line="275" w:lineRule="exact"/>
        <w:ind w:left="100" w:right="0" w:firstLine="0"/>
        <w:jc w:val="left"/>
        <w:rPr>
          <w:rFonts w:ascii="Times New Roman"/>
          <w:b/>
          <w:sz w:val="24"/>
        </w:rPr>
      </w:pPr>
      <w:r>
        <w:rPr>
          <w:rFonts w:ascii="Times New Roman"/>
          <w:b/>
          <w:sz w:val="24"/>
        </w:rPr>
        <w:t>Question 51:</w:t>
      </w:r>
    </w:p>
    <w:p w14:paraId="60694C1D">
      <w:pPr>
        <w:pStyle w:val="7"/>
        <w:numPr>
          <w:ilvl w:val="0"/>
          <w:numId w:val="8"/>
        </w:numPr>
        <w:tabs>
          <w:tab w:val="left" w:pos="412"/>
        </w:tabs>
        <w:spacing w:before="0" w:after="0" w:line="240" w:lineRule="auto"/>
        <w:ind w:left="100" w:right="164" w:firstLine="0"/>
        <w:jc w:val="left"/>
        <w:rPr>
          <w:b/>
          <w:sz w:val="24"/>
        </w:rPr>
      </w:pPr>
      <w:r>
        <w:rPr>
          <w:b/>
          <w:sz w:val="24"/>
        </w:rPr>
        <w:t>Show the records from EMP table in the ascending order of DCODE . DCODE value will be shown only for the first record of that department (same of DCODE is not</w:t>
      </w:r>
      <w:r>
        <w:rPr>
          <w:b/>
          <w:spacing w:val="-13"/>
          <w:sz w:val="24"/>
        </w:rPr>
        <w:t xml:space="preserve"> </w:t>
      </w:r>
      <w:r>
        <w:rPr>
          <w:b/>
          <w:sz w:val="24"/>
        </w:rPr>
        <w:t>repeated)</w:t>
      </w:r>
    </w:p>
    <w:p w14:paraId="6D4730EA">
      <w:pPr>
        <w:spacing w:before="0"/>
        <w:ind w:left="100" w:right="0" w:firstLine="0"/>
        <w:jc w:val="left"/>
        <w:rPr>
          <w:rFonts w:ascii="Times New Roman"/>
          <w:b/>
          <w:sz w:val="24"/>
        </w:rPr>
      </w:pPr>
      <w:r>
        <w:rPr>
          <w:rFonts w:ascii="Times New Roman"/>
          <w:b/>
          <w:sz w:val="24"/>
        </w:rPr>
        <w:t>Query :</w:t>
      </w:r>
    </w:p>
    <w:p w14:paraId="5BDBC273">
      <w:pPr>
        <w:pStyle w:val="5"/>
        <w:ind w:left="100"/>
      </w:pPr>
      <w:r>
        <w:t>BREAK ON DCODE;</w:t>
      </w:r>
    </w:p>
    <w:p w14:paraId="6FDB68A0">
      <w:pPr>
        <w:pStyle w:val="5"/>
        <w:spacing w:before="6"/>
        <w:rPr>
          <w:sz w:val="23"/>
        </w:rPr>
      </w:pPr>
    </w:p>
    <w:p w14:paraId="6DA03A8D">
      <w:pPr>
        <w:pStyle w:val="5"/>
        <w:ind w:left="100"/>
      </w:pPr>
      <w:r>
        <w:t>SELECT ECODE, ENAME, DCODE, GRADE, BASIC FROM EMP ORDER BY DCODE;</w:t>
      </w:r>
    </w:p>
    <w:p w14:paraId="66892F43">
      <w:pPr>
        <w:pStyle w:val="5"/>
        <w:spacing w:before="8"/>
        <w:rPr>
          <w:sz w:val="23"/>
        </w:rPr>
      </w:pPr>
    </w:p>
    <w:p w14:paraId="27D4F716">
      <w:pPr>
        <w:pStyle w:val="2"/>
      </w:pPr>
      <w:r>
        <w:t>Output :</w:t>
      </w:r>
    </w:p>
    <w:p w14:paraId="06C5DF6E">
      <w:pPr>
        <w:pStyle w:val="5"/>
        <w:spacing w:before="1"/>
        <w:rPr>
          <w:rFonts w:ascii="Times New Roman"/>
          <w:b/>
          <w:sz w:val="10"/>
        </w:rPr>
      </w:pPr>
      <w:r>
        <w:drawing>
          <wp:anchor distT="0" distB="0" distL="0" distR="0" simplePos="0" relativeHeight="251661312" behindDoc="1" locked="0" layoutInCell="1" allowOverlap="1">
            <wp:simplePos x="0" y="0"/>
            <wp:positionH relativeFrom="page">
              <wp:posOffset>481330</wp:posOffset>
            </wp:positionH>
            <wp:positionV relativeFrom="paragraph">
              <wp:posOffset>98425</wp:posOffset>
            </wp:positionV>
            <wp:extent cx="2650490" cy="2978150"/>
            <wp:effectExtent l="0" t="0" r="0" b="0"/>
            <wp:wrapTopAndBottom/>
            <wp:docPr id="165"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85.jpeg"/>
                    <pic:cNvPicPr>
                      <a:picLocks noChangeAspect="1"/>
                    </pic:cNvPicPr>
                  </pic:nvPicPr>
                  <pic:blipFill>
                    <a:blip r:embed="rId90" cstate="print"/>
                    <a:stretch>
                      <a:fillRect/>
                    </a:stretch>
                  </pic:blipFill>
                  <pic:spPr>
                    <a:xfrm>
                      <a:off x="0" y="0"/>
                      <a:ext cx="2650203" cy="2977991"/>
                    </a:xfrm>
                    <a:prstGeom prst="rect">
                      <a:avLst/>
                    </a:prstGeom>
                  </pic:spPr>
                </pic:pic>
              </a:graphicData>
            </a:graphic>
          </wp:anchor>
        </w:drawing>
      </w:r>
    </w:p>
    <w:p w14:paraId="0C50B954">
      <w:pPr>
        <w:pStyle w:val="5"/>
        <w:rPr>
          <w:rFonts w:ascii="Times New Roman"/>
          <w:b/>
          <w:sz w:val="26"/>
        </w:rPr>
      </w:pPr>
    </w:p>
    <w:p w14:paraId="7968C19A">
      <w:pPr>
        <w:pStyle w:val="7"/>
        <w:numPr>
          <w:ilvl w:val="0"/>
          <w:numId w:val="8"/>
        </w:numPr>
        <w:tabs>
          <w:tab w:val="left" w:pos="412"/>
        </w:tabs>
        <w:spacing w:before="159" w:after="0" w:line="240" w:lineRule="auto"/>
        <w:ind w:left="100" w:right="873" w:firstLine="0"/>
        <w:jc w:val="left"/>
        <w:rPr>
          <w:b/>
          <w:sz w:val="24"/>
        </w:rPr>
      </w:pPr>
      <w:r>
        <w:rPr>
          <w:b/>
          <w:sz w:val="24"/>
        </w:rPr>
        <w:t>Further take measures so that ,after displaying the records of a department it skips one line . Query</w:t>
      </w:r>
      <w:r>
        <w:rPr>
          <w:b/>
          <w:spacing w:val="-1"/>
          <w:sz w:val="24"/>
        </w:rPr>
        <w:t xml:space="preserve"> </w:t>
      </w:r>
      <w:r>
        <w:rPr>
          <w:b/>
          <w:sz w:val="24"/>
        </w:rPr>
        <w:t>:</w:t>
      </w:r>
    </w:p>
    <w:p w14:paraId="57BF1D34">
      <w:pPr>
        <w:pStyle w:val="5"/>
        <w:spacing w:line="280" w:lineRule="exact"/>
        <w:ind w:left="100"/>
      </w:pPr>
      <w:r>
        <w:t>BREAK ON DCODE SKIP 1;</w:t>
      </w:r>
    </w:p>
    <w:p w14:paraId="421A99CF">
      <w:pPr>
        <w:pStyle w:val="5"/>
        <w:spacing w:before="2"/>
      </w:pPr>
    </w:p>
    <w:p w14:paraId="3334F6BB">
      <w:pPr>
        <w:pStyle w:val="5"/>
        <w:ind w:left="100"/>
      </w:pPr>
      <w:r>
        <w:t>SELECT ECODE, ENAME, DCODE, GRADE, BASIC FROM EMP ORDER BY DCODE;</w:t>
      </w:r>
    </w:p>
    <w:p w14:paraId="363BDB75">
      <w:pPr>
        <w:pStyle w:val="5"/>
        <w:spacing w:before="6"/>
        <w:rPr>
          <w:sz w:val="23"/>
        </w:rPr>
      </w:pPr>
    </w:p>
    <w:p w14:paraId="13842995">
      <w:pPr>
        <w:pStyle w:val="2"/>
      </w:pPr>
      <w:r>
        <w:t>Output :</w:t>
      </w:r>
    </w:p>
    <w:p w14:paraId="3D52086B">
      <w:pPr>
        <w:pStyle w:val="5"/>
        <w:spacing w:before="4"/>
        <w:rPr>
          <w:rFonts w:ascii="Times New Roman"/>
          <w:b/>
          <w:sz w:val="10"/>
        </w:rPr>
      </w:pPr>
      <w:r>
        <w:drawing>
          <wp:anchor distT="0" distB="0" distL="0" distR="0" simplePos="0" relativeHeight="251661312" behindDoc="1" locked="0" layoutInCell="1" allowOverlap="1">
            <wp:simplePos x="0" y="0"/>
            <wp:positionH relativeFrom="page">
              <wp:posOffset>494665</wp:posOffset>
            </wp:positionH>
            <wp:positionV relativeFrom="paragraph">
              <wp:posOffset>100330</wp:posOffset>
            </wp:positionV>
            <wp:extent cx="2581910" cy="3319145"/>
            <wp:effectExtent l="0" t="0" r="0" b="0"/>
            <wp:wrapTopAndBottom/>
            <wp:docPr id="167"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86.jpeg"/>
                    <pic:cNvPicPr>
                      <a:picLocks noChangeAspect="1"/>
                    </pic:cNvPicPr>
                  </pic:nvPicPr>
                  <pic:blipFill>
                    <a:blip r:embed="rId91" cstate="print"/>
                    <a:stretch>
                      <a:fillRect/>
                    </a:stretch>
                  </pic:blipFill>
                  <pic:spPr>
                    <a:xfrm>
                      <a:off x="0" y="0"/>
                      <a:ext cx="2581847" cy="3319272"/>
                    </a:xfrm>
                    <a:prstGeom prst="rect">
                      <a:avLst/>
                    </a:prstGeom>
                  </pic:spPr>
                </pic:pic>
              </a:graphicData>
            </a:graphic>
          </wp:anchor>
        </w:drawing>
      </w:r>
    </w:p>
    <w:p w14:paraId="3BF794CE">
      <w:pPr>
        <w:spacing w:after="0"/>
        <w:rPr>
          <w:rFonts w:ascii="Times New Roman"/>
          <w:sz w:val="10"/>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7C90F68">
      <w:pPr>
        <w:pStyle w:val="7"/>
        <w:numPr>
          <w:ilvl w:val="0"/>
          <w:numId w:val="8"/>
        </w:numPr>
        <w:tabs>
          <w:tab w:val="left" w:pos="287"/>
        </w:tabs>
        <w:spacing w:before="64" w:after="0" w:line="237" w:lineRule="auto"/>
        <w:ind w:left="100" w:right="166" w:firstLine="0"/>
        <w:jc w:val="left"/>
        <w:rPr>
          <w:b/>
          <w:sz w:val="24"/>
        </w:rPr>
      </w:pPr>
      <w:r>
        <w:rPr>
          <w:b/>
          <w:sz w:val="24"/>
        </w:rPr>
        <w:t>Further take measures so that records one also ordered on the basic of GRADE with in a department &amp; same GRADE value is not</w:t>
      </w:r>
      <w:r>
        <w:rPr>
          <w:b/>
          <w:spacing w:val="-5"/>
          <w:sz w:val="24"/>
        </w:rPr>
        <w:t xml:space="preserve"> </w:t>
      </w:r>
      <w:r>
        <w:rPr>
          <w:b/>
          <w:sz w:val="24"/>
        </w:rPr>
        <w:t>repeated.</w:t>
      </w:r>
    </w:p>
    <w:p w14:paraId="527E83AB">
      <w:pPr>
        <w:spacing w:before="1"/>
        <w:ind w:left="100" w:right="0" w:firstLine="0"/>
        <w:jc w:val="left"/>
        <w:rPr>
          <w:rFonts w:ascii="Times New Roman"/>
          <w:b/>
          <w:sz w:val="24"/>
        </w:rPr>
      </w:pPr>
      <w:r>
        <w:rPr>
          <w:rFonts w:ascii="Times New Roman"/>
          <w:b/>
          <w:sz w:val="24"/>
        </w:rPr>
        <w:t>Query :</w:t>
      </w:r>
    </w:p>
    <w:p w14:paraId="4CC91624">
      <w:pPr>
        <w:pStyle w:val="5"/>
        <w:spacing w:before="1"/>
        <w:ind w:left="100" w:right="6559"/>
      </w:pPr>
      <w:r>
        <w:t>BREAK ON DCODE SKIP 1 ON GRADE; SELECT ECODE,</w:t>
      </w:r>
    </w:p>
    <w:p w14:paraId="0D33B8DB">
      <w:pPr>
        <w:pStyle w:val="5"/>
        <w:ind w:left="1024" w:right="8948"/>
        <w:jc w:val="both"/>
      </w:pPr>
      <w:r>
        <w:t>ENAME, DCODE, GRADE, BASIC</w:t>
      </w:r>
    </w:p>
    <w:p w14:paraId="4A66D38F">
      <w:pPr>
        <w:pStyle w:val="5"/>
        <w:spacing w:before="1" w:line="281" w:lineRule="exact"/>
        <w:ind w:left="100"/>
      </w:pPr>
      <w:r>
        <w:t>FROM EMP</w:t>
      </w:r>
    </w:p>
    <w:p w14:paraId="5FD8707E">
      <w:pPr>
        <w:pStyle w:val="5"/>
        <w:ind w:left="100"/>
      </w:pPr>
      <w:r>
        <w:t>ORDER BY DCODE, GRADE;</w:t>
      </w:r>
    </w:p>
    <w:p w14:paraId="53CA3B20">
      <w:pPr>
        <w:pStyle w:val="5"/>
        <w:spacing w:before="8"/>
        <w:rPr>
          <w:sz w:val="23"/>
        </w:rPr>
      </w:pPr>
    </w:p>
    <w:p w14:paraId="2AF460D1">
      <w:pPr>
        <w:pStyle w:val="2"/>
      </w:pPr>
      <w:r>
        <w:t>Output :</w:t>
      </w:r>
    </w:p>
    <w:p w14:paraId="123218E0">
      <w:pPr>
        <w:pStyle w:val="5"/>
        <w:ind w:left="148"/>
        <w:rPr>
          <w:rFonts w:ascii="Times New Roman"/>
          <w:sz w:val="20"/>
        </w:rPr>
      </w:pPr>
      <w:r>
        <w:rPr>
          <w:rFonts w:ascii="Times New Roman"/>
          <w:sz w:val="20"/>
        </w:rPr>
        <w:drawing>
          <wp:inline distT="0" distB="0" distL="0" distR="0">
            <wp:extent cx="3147060" cy="4122420"/>
            <wp:effectExtent l="0" t="0" r="0" b="0"/>
            <wp:docPr id="169"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87.jpeg"/>
                    <pic:cNvPicPr>
                      <a:picLocks noChangeAspect="1"/>
                    </pic:cNvPicPr>
                  </pic:nvPicPr>
                  <pic:blipFill>
                    <a:blip r:embed="rId92" cstate="print"/>
                    <a:stretch>
                      <a:fillRect/>
                    </a:stretch>
                  </pic:blipFill>
                  <pic:spPr>
                    <a:xfrm>
                      <a:off x="0" y="0"/>
                      <a:ext cx="3147060" cy="4122420"/>
                    </a:xfrm>
                    <a:prstGeom prst="rect">
                      <a:avLst/>
                    </a:prstGeom>
                  </pic:spPr>
                </pic:pic>
              </a:graphicData>
            </a:graphic>
          </wp:inline>
        </w:drawing>
      </w:r>
    </w:p>
    <w:p w14:paraId="604E718F">
      <w:pPr>
        <w:pStyle w:val="7"/>
        <w:numPr>
          <w:ilvl w:val="0"/>
          <w:numId w:val="8"/>
        </w:numPr>
        <w:tabs>
          <w:tab w:val="left" w:pos="400"/>
        </w:tabs>
        <w:spacing w:before="12" w:after="0" w:line="240" w:lineRule="auto"/>
        <w:ind w:left="100" w:right="158" w:firstLine="0"/>
        <w:jc w:val="left"/>
        <w:rPr>
          <w:b/>
          <w:sz w:val="24"/>
        </w:rPr>
      </w:pPr>
      <w:r>
        <w:rPr>
          <w:b/>
          <w:sz w:val="24"/>
        </w:rPr>
        <w:t>Take measure so that at the end of each GRADE in a department it will show average Basic for  that grade in that department. At the end of each department, it will show the average &amp; total Basic for the department. At the end of all departments it will show the overall total basic &amp; average basic. Query</w:t>
      </w:r>
      <w:r>
        <w:rPr>
          <w:b/>
          <w:spacing w:val="-1"/>
          <w:sz w:val="24"/>
        </w:rPr>
        <w:t xml:space="preserve"> </w:t>
      </w:r>
      <w:r>
        <w:rPr>
          <w:b/>
          <w:sz w:val="24"/>
        </w:rPr>
        <w:t>:</w:t>
      </w:r>
    </w:p>
    <w:p w14:paraId="61C22E06">
      <w:pPr>
        <w:pStyle w:val="5"/>
        <w:spacing w:line="480" w:lineRule="auto"/>
        <w:ind w:left="100" w:right="5635"/>
      </w:pPr>
      <w:r>
        <w:t>BREAK ON DCODE SKIP 1 ON GRADE SKIP 1; COMPUTE AVG OF BASIC ON</w:t>
      </w:r>
      <w:r>
        <w:rPr>
          <w:spacing w:val="-3"/>
        </w:rPr>
        <w:t xml:space="preserve"> </w:t>
      </w:r>
      <w:r>
        <w:t>GRADE;</w:t>
      </w:r>
    </w:p>
    <w:p w14:paraId="412DFC22">
      <w:pPr>
        <w:pStyle w:val="5"/>
        <w:spacing w:before="10"/>
        <w:ind w:left="100" w:right="6691"/>
      </w:pPr>
      <w:r>
        <w:t>COMPUTE AVG OF BASIC ON DCODE; COMPUTE SUM OF BASIC ON</w:t>
      </w:r>
      <w:r>
        <w:rPr>
          <w:spacing w:val="-3"/>
        </w:rPr>
        <w:t xml:space="preserve"> </w:t>
      </w:r>
      <w:r>
        <w:t>DCODE;</w:t>
      </w:r>
    </w:p>
    <w:p w14:paraId="79A145ED">
      <w:pPr>
        <w:pStyle w:val="5"/>
        <w:spacing w:before="11"/>
      </w:pPr>
    </w:p>
    <w:p w14:paraId="6059EFEB">
      <w:pPr>
        <w:pStyle w:val="5"/>
        <w:spacing w:line="242" w:lineRule="auto"/>
        <w:ind w:left="100" w:right="6559"/>
      </w:pPr>
      <w:r>
        <w:t>COMPUTE AVG OF BASIC ON REPORT; COMPUTE SUM OF BASIC ON REPORT;</w:t>
      </w:r>
    </w:p>
    <w:p w14:paraId="3A9E1099">
      <w:pPr>
        <w:pStyle w:val="5"/>
      </w:pPr>
    </w:p>
    <w:p w14:paraId="071C2D21">
      <w:pPr>
        <w:pStyle w:val="5"/>
        <w:spacing w:before="8"/>
        <w:rPr>
          <w:sz w:val="25"/>
        </w:rPr>
      </w:pPr>
    </w:p>
    <w:p w14:paraId="610E2227">
      <w:pPr>
        <w:pStyle w:val="5"/>
        <w:spacing w:line="281" w:lineRule="exact"/>
        <w:ind w:left="100"/>
      </w:pPr>
      <w:r>
        <w:t>SELECT ECODE,</w:t>
      </w:r>
    </w:p>
    <w:p w14:paraId="0FCD6F95">
      <w:pPr>
        <w:pStyle w:val="5"/>
        <w:ind w:left="1024" w:right="8948"/>
        <w:jc w:val="both"/>
      </w:pPr>
      <w:r>
        <w:t>ENAME, DCODE,</w:t>
      </w:r>
    </w:p>
    <w:p w14:paraId="20344410">
      <w:pPr>
        <w:spacing w:after="0"/>
        <w:jc w:val="both"/>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F4807BB">
      <w:pPr>
        <w:pStyle w:val="5"/>
        <w:spacing w:before="43"/>
        <w:ind w:left="1024" w:right="8934"/>
      </w:pPr>
      <w:r>
        <w:t>GRADE, BASIC</w:t>
      </w:r>
    </w:p>
    <w:p w14:paraId="2D8B0474">
      <w:pPr>
        <w:pStyle w:val="5"/>
        <w:spacing w:line="280" w:lineRule="exact"/>
        <w:ind w:left="100"/>
      </w:pPr>
      <w:r>
        <w:t>FROM EMP</w:t>
      </w:r>
    </w:p>
    <w:p w14:paraId="2D2CA887">
      <w:pPr>
        <w:pStyle w:val="5"/>
        <w:ind w:left="100"/>
      </w:pPr>
      <w:r>
        <w:t>ORDER BY DCODE, GRADE;</w:t>
      </w:r>
    </w:p>
    <w:p w14:paraId="1527DD72">
      <w:pPr>
        <w:pStyle w:val="5"/>
        <w:spacing w:before="5"/>
        <w:rPr>
          <w:sz w:val="23"/>
        </w:rPr>
      </w:pPr>
    </w:p>
    <w:p w14:paraId="4F9AEF33">
      <w:pPr>
        <w:pStyle w:val="2"/>
      </w:pPr>
      <w:r>
        <w:t>Output :</w:t>
      </w:r>
    </w:p>
    <w:p w14:paraId="2BE7A65D">
      <w:pPr>
        <w:pStyle w:val="5"/>
        <w:spacing w:before="3"/>
        <w:rPr>
          <w:rFonts w:ascii="Times New Roman"/>
          <w:b/>
          <w:sz w:val="13"/>
        </w:rPr>
      </w:pPr>
      <w:r>
        <w:drawing>
          <wp:anchor distT="0" distB="0" distL="0" distR="0" simplePos="0" relativeHeight="251661312" behindDoc="1" locked="0" layoutInCell="1" allowOverlap="1">
            <wp:simplePos x="0" y="0"/>
            <wp:positionH relativeFrom="page">
              <wp:posOffset>554355</wp:posOffset>
            </wp:positionH>
            <wp:positionV relativeFrom="paragraph">
              <wp:posOffset>220345</wp:posOffset>
            </wp:positionV>
            <wp:extent cx="2910840" cy="5704840"/>
            <wp:effectExtent l="0" t="0" r="0" b="0"/>
            <wp:wrapTopAndBottom/>
            <wp:docPr id="171"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88.jpeg"/>
                    <pic:cNvPicPr>
                      <a:picLocks noChangeAspect="1"/>
                    </pic:cNvPicPr>
                  </pic:nvPicPr>
                  <pic:blipFill>
                    <a:blip r:embed="rId93" cstate="print"/>
                    <a:stretch>
                      <a:fillRect/>
                    </a:stretch>
                  </pic:blipFill>
                  <pic:spPr>
                    <a:xfrm>
                      <a:off x="0" y="0"/>
                      <a:ext cx="2910572" cy="5704808"/>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3776345</wp:posOffset>
            </wp:positionH>
            <wp:positionV relativeFrom="paragraph">
              <wp:posOffset>121920</wp:posOffset>
            </wp:positionV>
            <wp:extent cx="2931160" cy="5852160"/>
            <wp:effectExtent l="0" t="0" r="0" b="0"/>
            <wp:wrapTopAndBottom/>
            <wp:docPr id="173"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9.jpeg"/>
                    <pic:cNvPicPr>
                      <a:picLocks noChangeAspect="1"/>
                    </pic:cNvPicPr>
                  </pic:nvPicPr>
                  <pic:blipFill>
                    <a:blip r:embed="rId94" cstate="print"/>
                    <a:stretch>
                      <a:fillRect/>
                    </a:stretch>
                  </pic:blipFill>
                  <pic:spPr>
                    <a:xfrm>
                      <a:off x="0" y="0"/>
                      <a:ext cx="2931130" cy="5852160"/>
                    </a:xfrm>
                    <a:prstGeom prst="rect">
                      <a:avLst/>
                    </a:prstGeom>
                  </pic:spPr>
                </pic:pic>
              </a:graphicData>
            </a:graphic>
          </wp:anchor>
        </w:drawing>
      </w:r>
    </w:p>
    <w:p w14:paraId="0936E7A6">
      <w:pPr>
        <w:spacing w:after="0"/>
        <w:rPr>
          <w:rFonts w:ascii="Times New Roman"/>
          <w:sz w:val="13"/>
        </w:rPr>
        <w:sectPr>
          <w:pgSz w:w="11910" w:h="16840"/>
          <w:pgMar w:top="66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38AC43C1">
      <w:pPr>
        <w:spacing w:before="64" w:line="237" w:lineRule="auto"/>
        <w:ind w:left="100" w:right="318" w:firstLine="0"/>
        <w:jc w:val="left"/>
        <w:rPr>
          <w:rFonts w:ascii="Times New Roman"/>
          <w:b/>
          <w:sz w:val="24"/>
        </w:rPr>
      </w:pPr>
      <w:r>
        <w:rPr>
          <w:rFonts w:ascii="Times New Roman"/>
          <w:b/>
          <w:sz w:val="24"/>
        </w:rPr>
        <w:t>Question 52: Accept an employee code from user . Find the name of the employee from EMP table. If the employee is not existing then indicate it through a suitable message.</w:t>
      </w:r>
    </w:p>
    <w:p w14:paraId="645511E4">
      <w:pPr>
        <w:spacing w:before="1"/>
        <w:ind w:left="100" w:right="0" w:firstLine="0"/>
        <w:jc w:val="left"/>
        <w:rPr>
          <w:rFonts w:ascii="Times New Roman"/>
          <w:b/>
          <w:sz w:val="24"/>
        </w:rPr>
      </w:pPr>
      <w:r>
        <w:rPr>
          <w:rFonts w:ascii="Times New Roman"/>
          <w:b/>
          <w:sz w:val="24"/>
        </w:rPr>
        <w:t>Query :</w:t>
      </w:r>
    </w:p>
    <w:p w14:paraId="1D80EF4D">
      <w:pPr>
        <w:pStyle w:val="5"/>
        <w:spacing w:before="1"/>
        <w:ind w:left="100" w:right="8010"/>
      </w:pPr>
      <w:r>
        <w:t>SET SERVEROUTPUT ON; SET VERIFY OFF;</w:t>
      </w:r>
    </w:p>
    <w:p w14:paraId="4F7A2C41">
      <w:pPr>
        <w:pStyle w:val="5"/>
        <w:ind w:left="100" w:right="3920"/>
      </w:pPr>
      <w:r>
        <w:t>ACCEPT S_ECODE CHAR PROMPT 'Enter Employee Code : ' DECLARE</w:t>
      </w:r>
    </w:p>
    <w:p w14:paraId="43E61A83">
      <w:pPr>
        <w:pStyle w:val="5"/>
        <w:spacing w:before="1"/>
        <w:ind w:left="100" w:right="7087" w:firstLine="528"/>
      </w:pPr>
      <w:r>
        <w:t>V_ENAME EMP.ENAME%TYPE; BEGIN</w:t>
      </w:r>
    </w:p>
    <w:p w14:paraId="29E6D6EE">
      <w:pPr>
        <w:pStyle w:val="5"/>
        <w:spacing w:line="280" w:lineRule="exact"/>
        <w:ind w:left="628"/>
      </w:pPr>
      <w:r>
        <w:t>SELECT ENAME INTO V_ENAME FROM EMP WHERE ECODE='&amp;S_ECODE';</w:t>
      </w:r>
    </w:p>
    <w:p w14:paraId="6A8947A9">
      <w:pPr>
        <w:pStyle w:val="5"/>
        <w:ind w:left="100" w:right="3524" w:firstLine="528"/>
      </w:pPr>
      <w:r>
        <w:t>DBMS_OUTPUT.PUT_LINE('Employee Name : '||V_ENAME); EXCEPTION</w:t>
      </w:r>
    </w:p>
    <w:p w14:paraId="431B8C59">
      <w:pPr>
        <w:pStyle w:val="5"/>
        <w:spacing w:line="280" w:lineRule="exact"/>
        <w:ind w:left="628"/>
      </w:pPr>
      <w:r>
        <w:t>WHEN NO_DATA_FOUND THEN</w:t>
      </w:r>
    </w:p>
    <w:p w14:paraId="2FDE8FA9">
      <w:pPr>
        <w:pStyle w:val="5"/>
        <w:spacing w:line="242" w:lineRule="auto"/>
        <w:ind w:left="628" w:right="2204" w:firstLine="528"/>
      </w:pPr>
      <w:r>
        <w:t>DBMS_OUTPUT.PUT_LINE('NO EMPLOYEE WITH ID : &amp;S_ECODE.'); WHEN OTHERS THEN</w:t>
      </w:r>
    </w:p>
    <w:p w14:paraId="443D79B0">
      <w:pPr>
        <w:pStyle w:val="5"/>
        <w:spacing w:line="277" w:lineRule="exact"/>
        <w:ind w:left="1156"/>
      </w:pPr>
      <w:r>
        <w:t>DBMS_OUTPUT.PUT_LINE(SQLERRM);</w:t>
      </w:r>
    </w:p>
    <w:p w14:paraId="6DC33A60">
      <w:pPr>
        <w:pStyle w:val="5"/>
        <w:spacing w:line="281" w:lineRule="exact"/>
        <w:ind w:left="100"/>
      </w:pPr>
      <w:r>
        <w:t>END;</w:t>
      </w:r>
    </w:p>
    <w:p w14:paraId="2A019D6A">
      <w:pPr>
        <w:pStyle w:val="5"/>
        <w:ind w:left="100"/>
      </w:pPr>
      <w:r>
        <w:t>/</w:t>
      </w:r>
    </w:p>
    <w:p w14:paraId="5A2C209D">
      <w:pPr>
        <w:pStyle w:val="5"/>
        <w:spacing w:before="5"/>
        <w:rPr>
          <w:sz w:val="23"/>
        </w:rPr>
      </w:pPr>
    </w:p>
    <w:p w14:paraId="08D9036A">
      <w:pPr>
        <w:pStyle w:val="2"/>
        <w:spacing w:before="1"/>
      </w:pPr>
      <w:r>
        <w:drawing>
          <wp:anchor distT="0" distB="0" distL="0" distR="0" simplePos="0" relativeHeight="251661312" behindDoc="1" locked="0" layoutInCell="1" allowOverlap="1">
            <wp:simplePos x="0" y="0"/>
            <wp:positionH relativeFrom="page">
              <wp:posOffset>578485</wp:posOffset>
            </wp:positionH>
            <wp:positionV relativeFrom="paragraph">
              <wp:posOffset>190500</wp:posOffset>
            </wp:positionV>
            <wp:extent cx="2769235" cy="1911350"/>
            <wp:effectExtent l="0" t="0" r="0" b="0"/>
            <wp:wrapTopAndBottom/>
            <wp:docPr id="175"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90.jpeg"/>
                    <pic:cNvPicPr>
                      <a:picLocks noChangeAspect="1"/>
                    </pic:cNvPicPr>
                  </pic:nvPicPr>
                  <pic:blipFill>
                    <a:blip r:embed="rId95" cstate="print"/>
                    <a:stretch>
                      <a:fillRect/>
                    </a:stretch>
                  </pic:blipFill>
                  <pic:spPr>
                    <a:xfrm>
                      <a:off x="0" y="0"/>
                      <a:ext cx="2769108" cy="1911286"/>
                    </a:xfrm>
                    <a:prstGeom prst="rect">
                      <a:avLst/>
                    </a:prstGeom>
                  </pic:spPr>
                </pic:pic>
              </a:graphicData>
            </a:graphic>
          </wp:anchor>
        </w:drawing>
      </w:r>
      <w:r>
        <w:t>Code :</w:t>
      </w:r>
    </w:p>
    <w:p w14:paraId="18175C95">
      <w:pPr>
        <w:spacing w:after="0"/>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5A4297EF">
      <w:pPr>
        <w:spacing w:before="64" w:line="237" w:lineRule="auto"/>
        <w:ind w:left="100" w:right="623" w:firstLine="0"/>
        <w:jc w:val="left"/>
        <w:rPr>
          <w:rFonts w:ascii="Times New Roman"/>
          <w:b/>
          <w:sz w:val="24"/>
        </w:rPr>
      </w:pPr>
      <w:r>
        <w:rPr>
          <w:rFonts w:ascii="Times New Roman"/>
          <w:b/>
          <w:sz w:val="24"/>
        </w:rPr>
        <w:t>Question 53: Write a PL / SQL block to add row in EMP table . If employee code is duplicate/dept code is not present in DEPT table then message is to be shown &amp;amp; row can not be added.</w:t>
      </w:r>
    </w:p>
    <w:p w14:paraId="354BBC56">
      <w:pPr>
        <w:spacing w:before="1"/>
        <w:ind w:left="100" w:right="0" w:firstLine="0"/>
        <w:jc w:val="left"/>
        <w:rPr>
          <w:rFonts w:ascii="Times New Roman"/>
          <w:b/>
          <w:sz w:val="24"/>
        </w:rPr>
      </w:pPr>
      <w:r>
        <w:rPr>
          <w:rFonts w:ascii="Times New Roman"/>
          <w:b/>
          <w:sz w:val="24"/>
        </w:rPr>
        <w:t>Query :</w:t>
      </w:r>
    </w:p>
    <w:p w14:paraId="384DA980">
      <w:pPr>
        <w:pStyle w:val="5"/>
        <w:spacing w:before="1"/>
        <w:ind w:left="100" w:right="8010"/>
      </w:pPr>
      <w:r>
        <w:t>SET SERVEROUTPUT ON; SET VERIFY OFF;</w:t>
      </w:r>
    </w:p>
    <w:p w14:paraId="344E0B2D">
      <w:pPr>
        <w:pStyle w:val="5"/>
        <w:ind w:left="100" w:right="4712"/>
      </w:pPr>
      <w:r>
        <w:t>ACCEPT T_ECODE CHAR PROMPT 'Employee Code : ' ACCEPT T_ENAME CHAR PROMPT 'Employee Name : '</w:t>
      </w:r>
    </w:p>
    <w:p w14:paraId="7DCA6C2B">
      <w:pPr>
        <w:pStyle w:val="5"/>
        <w:spacing w:before="1"/>
        <w:ind w:left="100" w:right="4448"/>
      </w:pPr>
      <w:r>
        <w:t>ACCEPT T_DCODE CHAR PROMPT 'Department Code : ' ACCEPT T_GRADE CHAR PROMPT 'Grade : '</w:t>
      </w:r>
    </w:p>
    <w:p w14:paraId="09970B8A">
      <w:pPr>
        <w:pStyle w:val="5"/>
        <w:spacing w:line="280" w:lineRule="exact"/>
        <w:ind w:left="100"/>
      </w:pPr>
      <w:r>
        <w:t>ACCEPT T_BASIC NUMBER PROMPT 'Basic Salary : '</w:t>
      </w:r>
    </w:p>
    <w:p w14:paraId="4871872C">
      <w:pPr>
        <w:pStyle w:val="5"/>
        <w:ind w:left="100" w:right="3128"/>
      </w:pPr>
      <w:r>
        <w:t>ACCEPT T_JNDT CHAR PROMPT 'Joining Date (DD-MON-YYYY) : ' DECLARE</w:t>
      </w:r>
    </w:p>
    <w:p w14:paraId="103B2AA2">
      <w:pPr>
        <w:pStyle w:val="5"/>
        <w:ind w:left="628" w:right="6691"/>
      </w:pPr>
      <w:r>
        <w:t>VAR_COUNT NUMBER; DUPLICATE_EMP EXCEPTION; DEPT_NOT_EXISTS EXCEPTION;</w:t>
      </w:r>
    </w:p>
    <w:p w14:paraId="00374662">
      <w:pPr>
        <w:pStyle w:val="5"/>
        <w:spacing w:before="2" w:line="281" w:lineRule="exact"/>
        <w:ind w:left="100"/>
      </w:pPr>
      <w:r>
        <w:t>BEGIN</w:t>
      </w:r>
    </w:p>
    <w:p w14:paraId="706635CC">
      <w:pPr>
        <w:pStyle w:val="5"/>
        <w:ind w:left="628" w:right="1808"/>
      </w:pPr>
      <w:r>
        <w:t>SELECT COUNT(*) INTO VAR_COUNT FROM EMP WHERE ECODE='&amp;T_ECODE'; IF VAR_COUNT&gt;0 THEN</w:t>
      </w:r>
    </w:p>
    <w:p w14:paraId="17F66810">
      <w:pPr>
        <w:pStyle w:val="5"/>
        <w:spacing w:line="281" w:lineRule="exact"/>
        <w:ind w:left="1156"/>
      </w:pPr>
      <w:r>
        <w:t>RAISE DUPLICATE_EMP;</w:t>
      </w:r>
    </w:p>
    <w:p w14:paraId="409773EC">
      <w:pPr>
        <w:spacing w:after="0" w:line="281" w:lineRule="exact"/>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1C2B2447">
      <w:pPr>
        <w:pStyle w:val="5"/>
        <w:spacing w:line="281" w:lineRule="exact"/>
        <w:ind w:left="628"/>
      </w:pPr>
      <w:r>
        <w:t>ELSE</w:t>
      </w:r>
    </w:p>
    <w:p w14:paraId="7E7EE670">
      <w:pPr>
        <w:pStyle w:val="5"/>
        <w:spacing w:before="11"/>
        <w:rPr>
          <w:sz w:val="23"/>
        </w:rPr>
      </w:pPr>
      <w:r>
        <w:br w:type="column"/>
      </w:r>
    </w:p>
    <w:p w14:paraId="2BFEC536">
      <w:pPr>
        <w:pStyle w:val="5"/>
        <w:ind w:left="-40" w:right="1149"/>
      </w:pPr>
      <w:r>
        <w:t>SELECT COUNT(*) INTO VAR_COUNT FROM DEPT WHERE DCODE='&amp;T_DCODE'; IF VAR_COUNT=0 THEN</w:t>
      </w:r>
    </w:p>
    <w:p w14:paraId="36DBECC1">
      <w:pPr>
        <w:pStyle w:val="5"/>
        <w:spacing w:line="281" w:lineRule="exact"/>
        <w:ind w:left="488"/>
      </w:pPr>
      <w:r>
        <w:t>RAISE DEPT_NOT_EXISTS;</w:t>
      </w:r>
    </w:p>
    <w:p w14:paraId="197DDC8B">
      <w:pPr>
        <w:spacing w:after="0" w:line="281" w:lineRule="exact"/>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equalWidth="0" w:num="2">
            <w:col w:w="1156" w:space="40"/>
            <w:col w:w="9574"/>
          </w:cols>
        </w:sectPr>
      </w:pPr>
    </w:p>
    <w:p w14:paraId="16DCD5A2">
      <w:pPr>
        <w:pStyle w:val="5"/>
        <w:ind w:left="1156"/>
      </w:pPr>
      <w:r>
        <w:t>ELSE</w:t>
      </w:r>
    </w:p>
    <w:p w14:paraId="470615D7">
      <w:pPr>
        <w:pStyle w:val="5"/>
        <w:ind w:left="1684"/>
      </w:pPr>
      <w:r>
        <w:t>INSERT INTO EMP</w:t>
      </w:r>
    </w:p>
    <w:p w14:paraId="1B3A5742">
      <w:pPr>
        <w:pStyle w:val="5"/>
        <w:spacing w:line="242" w:lineRule="auto"/>
        <w:ind w:left="100" w:right="238"/>
      </w:pPr>
      <w:r>
        <w:t>VALUES('&amp;T_ECODE','&amp;T_ENAME','&amp;T_DCODE','&amp;T_GRADE',&amp;T_BASIC,TO_DATE('&amp;T_JNDT',' DD-MON-YYYY'));</w:t>
      </w:r>
    </w:p>
    <w:p w14:paraId="44D91051">
      <w:pPr>
        <w:pStyle w:val="5"/>
        <w:spacing w:line="277" w:lineRule="exact"/>
        <w:ind w:left="1684"/>
      </w:pPr>
      <w:r>
        <w:t>COMMIT;</w:t>
      </w:r>
    </w:p>
    <w:p w14:paraId="7A78D2F2">
      <w:pPr>
        <w:pStyle w:val="5"/>
        <w:ind w:left="1156" w:right="3655" w:firstLine="528"/>
      </w:pPr>
      <w:r>
        <w:t>DBMS_OUTPUT.PUT_LINE('RECORD INSERTED.'); END IF;</w:t>
      </w:r>
    </w:p>
    <w:p w14:paraId="2E5EB233">
      <w:pPr>
        <w:pStyle w:val="5"/>
        <w:ind w:left="100" w:right="9198" w:firstLine="528"/>
      </w:pPr>
      <w:r>
        <w:t>END IF; EXCEPTION</w:t>
      </w:r>
    </w:p>
    <w:p w14:paraId="4DD041A0">
      <w:pPr>
        <w:pStyle w:val="5"/>
        <w:spacing w:line="280" w:lineRule="exact"/>
        <w:ind w:left="628"/>
      </w:pPr>
      <w:r>
        <w:t>WHEN DUPLICATE_EMP THEN</w:t>
      </w:r>
    </w:p>
    <w:p w14:paraId="71A450F1">
      <w:pPr>
        <w:pStyle w:val="5"/>
        <w:ind w:left="628" w:right="1280" w:firstLine="528"/>
      </w:pPr>
      <w:r>
        <w:t>DBMS_OUTPUT.PUT_LINE('EMPLOYEE EXISTS WITH ECODE : &amp;T_ECODE.'); WHEN DEPT_NOT_EXISTS THEN</w:t>
      </w:r>
    </w:p>
    <w:p w14:paraId="1CBC75B0">
      <w:pPr>
        <w:pStyle w:val="5"/>
        <w:ind w:left="100" w:right="1676" w:firstLine="1056"/>
      </w:pPr>
      <w:r>
        <w:t>DBMS_OUTPUT.PUT_LINE('DEPATMENT DOES NOT EXISTS WITH DCODE : &amp;T_DCODE.');</w:t>
      </w:r>
    </w:p>
    <w:p w14:paraId="75E33411">
      <w:pPr>
        <w:pStyle w:val="5"/>
        <w:spacing w:line="242" w:lineRule="auto"/>
        <w:ind w:left="1156" w:right="5635" w:hanging="528"/>
      </w:pPr>
      <w:r>
        <w:t>WHEN OTHERS THEN DBMS_OUTPUT.PUT_LINE(SQLERRM);</w:t>
      </w:r>
    </w:p>
    <w:p w14:paraId="2840A537">
      <w:pPr>
        <w:pStyle w:val="5"/>
        <w:spacing w:line="275" w:lineRule="exact"/>
        <w:ind w:left="100"/>
      </w:pPr>
      <w:r>
        <w:t>END;</w:t>
      </w:r>
    </w:p>
    <w:p w14:paraId="43A55E1D">
      <w:pPr>
        <w:pStyle w:val="5"/>
        <w:ind w:left="100"/>
      </w:pPr>
      <w:r>
        <w:t>/</w:t>
      </w:r>
    </w:p>
    <w:p w14:paraId="5179650C">
      <w:pPr>
        <w:pStyle w:val="5"/>
        <w:spacing w:before="5"/>
        <w:rPr>
          <w:sz w:val="23"/>
        </w:rPr>
      </w:pPr>
    </w:p>
    <w:p w14:paraId="7596EC9D">
      <w:pPr>
        <w:pStyle w:val="2"/>
      </w:pPr>
      <w:r>
        <w:t>Code :</w:t>
      </w:r>
    </w:p>
    <w:p w14:paraId="5ADB1F6E">
      <w:pPr>
        <w:spacing w:after="0"/>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8A0A91F">
      <w:pPr>
        <w:pStyle w:val="5"/>
        <w:ind w:left="376"/>
        <w:rPr>
          <w:rFonts w:ascii="Times New Roman"/>
          <w:sz w:val="20"/>
        </w:rPr>
      </w:pPr>
      <w:r>
        <w:rPr>
          <w:rFonts w:ascii="Times New Roman"/>
          <w:sz w:val="20"/>
        </w:rPr>
        <w:drawing>
          <wp:inline distT="0" distB="0" distL="0" distR="0">
            <wp:extent cx="3738245" cy="3358515"/>
            <wp:effectExtent l="0" t="0" r="0" b="0"/>
            <wp:docPr id="177"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91.jpeg"/>
                    <pic:cNvPicPr>
                      <a:picLocks noChangeAspect="1"/>
                    </pic:cNvPicPr>
                  </pic:nvPicPr>
                  <pic:blipFill>
                    <a:blip r:embed="rId96" cstate="print"/>
                    <a:stretch>
                      <a:fillRect/>
                    </a:stretch>
                  </pic:blipFill>
                  <pic:spPr>
                    <a:xfrm>
                      <a:off x="0" y="0"/>
                      <a:ext cx="3738679" cy="3358896"/>
                    </a:xfrm>
                    <a:prstGeom prst="rect">
                      <a:avLst/>
                    </a:prstGeom>
                  </pic:spPr>
                </pic:pic>
              </a:graphicData>
            </a:graphic>
          </wp:inline>
        </w:drawing>
      </w:r>
    </w:p>
    <w:p w14:paraId="5FF81F89">
      <w:pPr>
        <w:spacing w:after="0"/>
        <w:rPr>
          <w:rFonts w:ascii="Times New Roman"/>
          <w:sz w:val="20"/>
        </w:rPr>
        <w:sectPr>
          <w:pgSz w:w="11910" w:h="16840"/>
          <w:pgMar w:top="8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6DC2CD5E">
      <w:pPr>
        <w:spacing w:before="64" w:line="237" w:lineRule="auto"/>
        <w:ind w:left="100" w:right="937" w:firstLine="0"/>
        <w:jc w:val="left"/>
        <w:rPr>
          <w:rFonts w:ascii="Times New Roman"/>
          <w:b/>
          <w:sz w:val="24"/>
        </w:rPr>
      </w:pPr>
      <w:r>
        <w:rPr>
          <w:rFonts w:ascii="Times New Roman"/>
          <w:b/>
          <w:sz w:val="24"/>
        </w:rPr>
        <w:t>Question 54: From the EMP table find the name of top 5 (according to basic salary) employees. Query :</w:t>
      </w:r>
    </w:p>
    <w:p w14:paraId="3985C026">
      <w:pPr>
        <w:pStyle w:val="5"/>
        <w:spacing w:before="2"/>
        <w:ind w:left="100" w:right="8010"/>
      </w:pPr>
      <w:r>
        <w:t>SET SERVEROUTPUT ON; SET VERIFY OFF; DECLARE</w:t>
      </w:r>
    </w:p>
    <w:p w14:paraId="455E1586">
      <w:pPr>
        <w:pStyle w:val="5"/>
        <w:spacing w:before="2"/>
        <w:ind w:left="100" w:right="7878" w:firstLine="528"/>
      </w:pPr>
      <w:r>
        <w:t>VAR_COUNT NUMBER; BEGIN</w:t>
      </w:r>
    </w:p>
    <w:p w14:paraId="432C0138">
      <w:pPr>
        <w:pStyle w:val="5"/>
        <w:ind w:left="628" w:right="4843"/>
      </w:pPr>
      <w:r>
        <w:t>SELECT COUNT(*) INTO VAR_COUNT FROM EMP; IF VAR_COUNT&lt;5 THEN</w:t>
      </w:r>
    </w:p>
    <w:p w14:paraId="23DF68D7">
      <w:pPr>
        <w:pStyle w:val="5"/>
        <w:ind w:left="1684" w:right="2072" w:hanging="528"/>
      </w:pPr>
      <w:r>
        <w:t>FOR R IN (SELECT * FROM EMP) LOOP DBMS_OUTPUT.PUT_LINE(RPAD(R.ENAME,20)||' '||R.BASIC);</w:t>
      </w:r>
    </w:p>
    <w:p w14:paraId="2D1E400C">
      <w:pPr>
        <w:pStyle w:val="5"/>
        <w:spacing w:line="280" w:lineRule="exact"/>
        <w:ind w:left="1156"/>
      </w:pPr>
      <w:r>
        <w:t>END LOOP;</w:t>
      </w:r>
    </w:p>
    <w:p w14:paraId="460813C4">
      <w:pPr>
        <w:pStyle w:val="5"/>
        <w:ind w:left="1156"/>
      </w:pPr>
      <w:r>
        <w:t>DBMS_OUTPUT.PUT_LINE('TABLE HAVE '||VAR_COUNT||' ROWS.');</w:t>
      </w:r>
    </w:p>
    <w:p w14:paraId="11412D65">
      <w:pPr>
        <w:spacing w:after="0"/>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572A8AF6">
      <w:pPr>
        <w:pStyle w:val="5"/>
        <w:spacing w:before="1"/>
        <w:ind w:left="628"/>
      </w:pPr>
      <w:r>
        <w:t>ELSE</w:t>
      </w:r>
    </w:p>
    <w:p w14:paraId="1C25A249">
      <w:pPr>
        <w:pStyle w:val="5"/>
      </w:pPr>
      <w:r>
        <w:br w:type="column"/>
      </w:r>
    </w:p>
    <w:p w14:paraId="2526C27C">
      <w:pPr>
        <w:pStyle w:val="5"/>
        <w:spacing w:before="1" w:line="281" w:lineRule="exact"/>
        <w:ind w:left="-40"/>
      </w:pPr>
      <w:r>
        <w:t>DBMS_OUTPUT.PUT_LINE('TOP 5 EMPLOYEES');</w:t>
      </w:r>
    </w:p>
    <w:p w14:paraId="7AE13C47">
      <w:pPr>
        <w:pStyle w:val="5"/>
        <w:ind w:left="-40"/>
      </w:pPr>
      <w:r>
        <w:t>FOR R IN ( SELECT * FROM ( SELECT ENAME, BASIC FROM EMP ORDER BY BASIC</w:t>
      </w:r>
    </w:p>
    <w:p w14:paraId="7E3B061E">
      <w:pPr>
        <w:spacing w:after="0"/>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equalWidth="0" w:num="2">
            <w:col w:w="1156" w:space="40"/>
            <w:col w:w="9574"/>
          </w:cols>
        </w:sectPr>
      </w:pPr>
    </w:p>
    <w:p w14:paraId="68AA4D61">
      <w:pPr>
        <w:pStyle w:val="5"/>
        <w:spacing w:line="281" w:lineRule="exact"/>
        <w:ind w:left="100"/>
      </w:pPr>
      <w:r>
        <w:t>DESC ) WHERE ROWNUM&lt;=5) LOOP</w:t>
      </w:r>
    </w:p>
    <w:p w14:paraId="38C67B43">
      <w:pPr>
        <w:pStyle w:val="5"/>
        <w:ind w:left="1156" w:right="2072" w:firstLine="528"/>
      </w:pPr>
      <w:r>
        <w:t>DBMS_OUTPUT.PUT_LINE(RPAD(R.ENAME,20)||' '||R.BASIC); END LOOP;</w:t>
      </w:r>
    </w:p>
    <w:p w14:paraId="54F875A3">
      <w:pPr>
        <w:pStyle w:val="5"/>
        <w:ind w:left="100" w:right="9198" w:firstLine="528"/>
      </w:pPr>
      <w:r>
        <w:t>END IF; EXCEPTION</w:t>
      </w:r>
    </w:p>
    <w:p w14:paraId="379C97D4">
      <w:pPr>
        <w:pStyle w:val="5"/>
        <w:ind w:left="1156" w:right="5635" w:hanging="528"/>
      </w:pPr>
      <w:r>
        <w:t>WHEN OTHERS THEN DBMS_OUTPUT.PUT_LINE(SQLERRM);</w:t>
      </w:r>
    </w:p>
    <w:p w14:paraId="16F05E16">
      <w:pPr>
        <w:pStyle w:val="5"/>
        <w:spacing w:line="280" w:lineRule="exact"/>
        <w:ind w:left="100"/>
      </w:pPr>
      <w:r>
        <w:t>END;</w:t>
      </w:r>
    </w:p>
    <w:p w14:paraId="6CA77C74">
      <w:pPr>
        <w:pStyle w:val="5"/>
        <w:ind w:left="100"/>
      </w:pPr>
      <w:r>
        <w:t>/</w:t>
      </w:r>
    </w:p>
    <w:p w14:paraId="1E719916">
      <w:pPr>
        <w:pStyle w:val="5"/>
        <w:spacing w:before="7"/>
        <w:rPr>
          <w:sz w:val="23"/>
        </w:rPr>
      </w:pPr>
    </w:p>
    <w:p w14:paraId="1B12B107">
      <w:pPr>
        <w:pStyle w:val="2"/>
        <w:spacing w:before="1"/>
      </w:pPr>
      <w:r>
        <w:t>Code :</w:t>
      </w:r>
    </w:p>
    <w:p w14:paraId="26AC66AF">
      <w:pPr>
        <w:pStyle w:val="5"/>
        <w:spacing w:before="3"/>
        <w:rPr>
          <w:rFonts w:ascii="Times New Roman"/>
          <w:b/>
          <w:sz w:val="13"/>
        </w:rPr>
      </w:pPr>
      <w:r>
        <w:drawing>
          <wp:anchor distT="0" distB="0" distL="0" distR="0" simplePos="0" relativeHeight="251661312" behindDoc="1" locked="0" layoutInCell="1" allowOverlap="1">
            <wp:simplePos x="0" y="0"/>
            <wp:positionH relativeFrom="page">
              <wp:posOffset>578485</wp:posOffset>
            </wp:positionH>
            <wp:positionV relativeFrom="paragraph">
              <wp:posOffset>121285</wp:posOffset>
            </wp:positionV>
            <wp:extent cx="2796540" cy="1592580"/>
            <wp:effectExtent l="0" t="0" r="0" b="0"/>
            <wp:wrapTopAndBottom/>
            <wp:docPr id="179"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92.jpeg"/>
                    <pic:cNvPicPr>
                      <a:picLocks noChangeAspect="1"/>
                    </pic:cNvPicPr>
                  </pic:nvPicPr>
                  <pic:blipFill>
                    <a:blip r:embed="rId97" cstate="print"/>
                    <a:stretch>
                      <a:fillRect/>
                    </a:stretch>
                  </pic:blipFill>
                  <pic:spPr>
                    <a:xfrm>
                      <a:off x="0" y="0"/>
                      <a:ext cx="2796540" cy="1592579"/>
                    </a:xfrm>
                    <a:prstGeom prst="rect">
                      <a:avLst/>
                    </a:prstGeom>
                  </pic:spPr>
                </pic:pic>
              </a:graphicData>
            </a:graphic>
          </wp:anchor>
        </w:drawing>
      </w:r>
    </w:p>
    <w:p w14:paraId="44DA6020">
      <w:pPr>
        <w:spacing w:after="0"/>
        <w:rPr>
          <w:rFonts w:ascii="Times New Roman"/>
          <w:sz w:val="13"/>
        </w:rPr>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00060EA0">
      <w:pPr>
        <w:spacing w:before="64" w:line="237" w:lineRule="auto"/>
        <w:ind w:left="100" w:right="1098" w:firstLine="0"/>
        <w:jc w:val="left"/>
        <w:rPr>
          <w:rFonts w:ascii="Times New Roman"/>
          <w:b/>
          <w:sz w:val="24"/>
        </w:rPr>
      </w:pPr>
      <w:r>
        <w:rPr>
          <w:rFonts w:ascii="Times New Roman"/>
          <w:b/>
          <w:sz w:val="24"/>
        </w:rPr>
        <w:t>Question 55: Accept a department code from the user . Delete all the employee rows with that department code. Show how many rows have been deleted.</w:t>
      </w:r>
    </w:p>
    <w:p w14:paraId="47F404E1">
      <w:pPr>
        <w:spacing w:before="1"/>
        <w:ind w:left="100" w:right="0" w:firstLine="0"/>
        <w:jc w:val="left"/>
        <w:rPr>
          <w:rFonts w:ascii="Times New Roman"/>
          <w:b/>
          <w:sz w:val="24"/>
        </w:rPr>
      </w:pPr>
      <w:r>
        <w:rPr>
          <w:rFonts w:ascii="Times New Roman"/>
          <w:b/>
          <w:sz w:val="24"/>
        </w:rPr>
        <w:t>Query :</w:t>
      </w:r>
    </w:p>
    <w:p w14:paraId="7EA1FECE">
      <w:pPr>
        <w:pStyle w:val="5"/>
        <w:spacing w:before="1"/>
        <w:ind w:left="100" w:right="8010"/>
      </w:pPr>
      <w:r>
        <w:t>SET SERVEROUTPUT ON; SET VERIFY OFF;</w:t>
      </w:r>
    </w:p>
    <w:p w14:paraId="130A2DD7">
      <w:pPr>
        <w:pStyle w:val="5"/>
        <w:ind w:left="100" w:right="3656"/>
      </w:pPr>
      <w:r>
        <w:t>ACCEPT T_DCODE CHAR PROMPT 'Enter Department Code : ' DECLARE</w:t>
      </w:r>
    </w:p>
    <w:p w14:paraId="29BE6CB1">
      <w:pPr>
        <w:pStyle w:val="5"/>
        <w:spacing w:before="1"/>
        <w:ind w:left="628" w:right="7087"/>
      </w:pPr>
      <w:r>
        <w:t>VAR_COUNT NUMBER; NO_EMP_FOUND EXCEPTION;</w:t>
      </w:r>
    </w:p>
    <w:p w14:paraId="09FC6831">
      <w:pPr>
        <w:pStyle w:val="5"/>
        <w:spacing w:line="280" w:lineRule="exact"/>
        <w:ind w:left="100"/>
      </w:pPr>
      <w:r>
        <w:t>BEGIN</w:t>
      </w:r>
    </w:p>
    <w:p w14:paraId="678B1C4F">
      <w:pPr>
        <w:pStyle w:val="5"/>
        <w:ind w:left="628" w:right="4975"/>
      </w:pPr>
      <w:r>
        <w:t>DELETE FROM EMP WHERE DCODE='&amp;T_DCODE'; VAR_COUNT := SQL%ROWCOUNT;</w:t>
      </w:r>
    </w:p>
    <w:p w14:paraId="11C5ADF0">
      <w:pPr>
        <w:pStyle w:val="5"/>
        <w:ind w:left="1156" w:right="7086" w:hanging="528"/>
      </w:pPr>
      <w:r>
        <w:t>IF VAR_COUNT = 0 THEN RAISE NO_EMP_FOUND;</w:t>
      </w:r>
    </w:p>
    <w:p w14:paraId="76736285">
      <w:pPr>
        <w:pStyle w:val="5"/>
        <w:spacing w:before="2"/>
        <w:ind w:left="628" w:right="9198"/>
      </w:pPr>
      <w:r>
        <w:t>END IF; COMMIT;</w:t>
      </w:r>
    </w:p>
    <w:p w14:paraId="3668FDDD">
      <w:pPr>
        <w:pStyle w:val="5"/>
        <w:ind w:left="100" w:right="2996" w:firstLine="528"/>
      </w:pPr>
      <w:r>
        <w:t>DBMS_OUTPUT.PUT_LINE(VAR_COUNT || ' row(s) deleted.'); EXCEPTION</w:t>
      </w:r>
    </w:p>
    <w:p w14:paraId="7A6BF1FF">
      <w:pPr>
        <w:pStyle w:val="5"/>
        <w:spacing w:line="280" w:lineRule="exact"/>
        <w:ind w:left="628"/>
      </w:pPr>
      <w:r>
        <w:t>WHEN NO_EMP_FOUND THEN</w:t>
      </w:r>
    </w:p>
    <w:p w14:paraId="4B978718">
      <w:pPr>
        <w:pStyle w:val="5"/>
        <w:ind w:left="628" w:right="885" w:firstLine="528"/>
      </w:pPr>
      <w:r>
        <w:t>DBMS_OUTPUT.PUT_LINE('NO EMPLOYEE FOUND IN DEPARTMENT &amp;T_DCODE.'); WHEN OTHERS THEN</w:t>
      </w:r>
    </w:p>
    <w:p w14:paraId="4C6B7928">
      <w:pPr>
        <w:pStyle w:val="5"/>
        <w:spacing w:line="281" w:lineRule="exact"/>
        <w:ind w:left="1156"/>
      </w:pPr>
      <w:r>
        <w:t>DBMS_OUTPUT.PUT_LINE(SQLERRM);</w:t>
      </w:r>
    </w:p>
    <w:p w14:paraId="4C39024F">
      <w:pPr>
        <w:pStyle w:val="5"/>
        <w:spacing w:line="280" w:lineRule="exact"/>
        <w:ind w:left="100"/>
      </w:pPr>
      <w:r>
        <w:t>END;</w:t>
      </w:r>
    </w:p>
    <w:p w14:paraId="5C7BA92A">
      <w:pPr>
        <w:pStyle w:val="5"/>
        <w:ind w:left="100"/>
      </w:pPr>
      <w:r>
        <w:t>/</w:t>
      </w:r>
    </w:p>
    <w:p w14:paraId="096CE5BB">
      <w:pPr>
        <w:pStyle w:val="5"/>
        <w:spacing w:before="7"/>
        <w:rPr>
          <w:sz w:val="23"/>
        </w:rPr>
      </w:pPr>
    </w:p>
    <w:p w14:paraId="17D0F9AA">
      <w:pPr>
        <w:pStyle w:val="2"/>
        <w:spacing w:before="1"/>
      </w:pPr>
      <w:r>
        <w:t>Code :</w:t>
      </w:r>
    </w:p>
    <w:p w14:paraId="0075D4E8">
      <w:pPr>
        <w:pStyle w:val="5"/>
        <w:spacing w:before="3"/>
        <w:rPr>
          <w:rFonts w:ascii="Times New Roman"/>
          <w:b/>
          <w:sz w:val="13"/>
        </w:rPr>
      </w:pPr>
      <w:r>
        <w:drawing>
          <wp:anchor distT="0" distB="0" distL="0" distR="0" simplePos="0" relativeHeight="251661312" behindDoc="1" locked="0" layoutInCell="1" allowOverlap="1">
            <wp:simplePos x="0" y="0"/>
            <wp:positionH relativeFrom="page">
              <wp:posOffset>571500</wp:posOffset>
            </wp:positionH>
            <wp:positionV relativeFrom="paragraph">
              <wp:posOffset>121285</wp:posOffset>
            </wp:positionV>
            <wp:extent cx="2814320" cy="1950720"/>
            <wp:effectExtent l="0" t="0" r="0" b="0"/>
            <wp:wrapTopAndBottom/>
            <wp:docPr id="181"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93.jpeg"/>
                    <pic:cNvPicPr>
                      <a:picLocks noChangeAspect="1"/>
                    </pic:cNvPicPr>
                  </pic:nvPicPr>
                  <pic:blipFill>
                    <a:blip r:embed="rId98" cstate="print"/>
                    <a:stretch>
                      <a:fillRect/>
                    </a:stretch>
                  </pic:blipFill>
                  <pic:spPr>
                    <a:xfrm>
                      <a:off x="0" y="0"/>
                      <a:ext cx="2814313" cy="1950719"/>
                    </a:xfrm>
                    <a:prstGeom prst="rect">
                      <a:avLst/>
                    </a:prstGeom>
                  </pic:spPr>
                </pic:pic>
              </a:graphicData>
            </a:graphic>
          </wp:anchor>
        </w:drawing>
      </w:r>
    </w:p>
    <w:p w14:paraId="5C2070EB">
      <w:pPr>
        <w:spacing w:after="0"/>
        <w:rPr>
          <w:rFonts w:ascii="Times New Roman"/>
          <w:sz w:val="13"/>
        </w:rPr>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643BF0B1">
      <w:pPr>
        <w:spacing w:before="62"/>
        <w:ind w:left="100" w:right="0" w:firstLine="0"/>
        <w:jc w:val="left"/>
        <w:rPr>
          <w:rFonts w:ascii="Times New Roman"/>
          <w:b/>
          <w:sz w:val="24"/>
        </w:rPr>
      </w:pPr>
      <w:r>
        <w:rPr>
          <w:rFonts w:ascii="Times New Roman"/>
          <w:b/>
          <w:sz w:val="24"/>
        </w:rPr>
        <w:t>Question 56: Consider the following tables:</w:t>
      </w:r>
    </w:p>
    <w:p w14:paraId="6E1AC8AE">
      <w:pPr>
        <w:pStyle w:val="5"/>
        <w:spacing w:before="9"/>
        <w:rPr>
          <w:rFonts w:ascii="Times New Roman"/>
          <w:b/>
          <w:sz w:val="23"/>
        </w:rPr>
      </w:pPr>
    </w:p>
    <w:p w14:paraId="518C06B8">
      <w:pPr>
        <w:spacing w:before="0"/>
        <w:ind w:left="100" w:right="0" w:firstLine="0"/>
        <w:jc w:val="left"/>
        <w:rPr>
          <w:rFonts w:ascii="Times New Roman"/>
          <w:b/>
          <w:sz w:val="24"/>
        </w:rPr>
      </w:pPr>
      <w:r>
        <w:rPr>
          <w:rFonts w:ascii="Times New Roman"/>
          <w:b/>
          <w:sz w:val="24"/>
        </w:rPr>
        <w:t>Table: ORDERMAST</w:t>
      </w:r>
    </w:p>
    <w:p w14:paraId="26E8A851">
      <w:pPr>
        <w:spacing w:before="0"/>
        <w:ind w:left="100" w:right="0" w:firstLine="0"/>
        <w:jc w:val="left"/>
        <w:rPr>
          <w:rFonts w:ascii="Times New Roman"/>
          <w:b/>
          <w:sz w:val="24"/>
        </w:rPr>
      </w:pPr>
      <w:r>
        <w:rPr>
          <w:rFonts w:ascii="Times New Roman"/>
          <w:b/>
          <w:sz w:val="24"/>
        </w:rPr>
        <w:t>Structure:</w:t>
      </w:r>
    </w:p>
    <w:p w14:paraId="253365E9">
      <w:pPr>
        <w:spacing w:before="0"/>
        <w:ind w:left="100" w:right="6923" w:firstLine="0"/>
        <w:jc w:val="left"/>
        <w:rPr>
          <w:rFonts w:ascii="Times New Roman"/>
          <w:b/>
          <w:sz w:val="24"/>
        </w:rPr>
      </w:pPr>
      <w:r>
        <w:rPr>
          <w:rFonts w:ascii="Times New Roman"/>
          <w:b/>
          <w:sz w:val="24"/>
        </w:rPr>
        <w:t>ORDER_NO CHAR(5) primary key ORDER_DT DATE</w:t>
      </w:r>
    </w:p>
    <w:p w14:paraId="3E862045">
      <w:pPr>
        <w:pStyle w:val="5"/>
        <w:rPr>
          <w:rFonts w:ascii="Times New Roman"/>
          <w:b/>
        </w:rPr>
      </w:pPr>
    </w:p>
    <w:p w14:paraId="5E3C621C">
      <w:pPr>
        <w:spacing w:before="0"/>
        <w:ind w:left="100" w:right="0" w:firstLine="0"/>
        <w:jc w:val="left"/>
        <w:rPr>
          <w:rFonts w:ascii="Times New Roman"/>
          <w:b/>
          <w:sz w:val="24"/>
        </w:rPr>
      </w:pPr>
      <w:r>
        <w:rPr>
          <w:rFonts w:ascii="Times New Roman"/>
          <w:b/>
          <w:sz w:val="24"/>
        </w:rPr>
        <w:t>Table: ORDERDETAILS</w:t>
      </w:r>
    </w:p>
    <w:p w14:paraId="030319EB">
      <w:pPr>
        <w:spacing w:before="0"/>
        <w:ind w:left="100" w:right="8257" w:firstLine="0"/>
        <w:jc w:val="left"/>
        <w:rPr>
          <w:rFonts w:ascii="Times New Roman"/>
          <w:b/>
          <w:sz w:val="24"/>
        </w:rPr>
      </w:pPr>
      <w:r>
        <w:rPr>
          <w:rFonts w:ascii="Times New Roman"/>
          <w:b/>
          <w:sz w:val="24"/>
        </w:rPr>
        <w:t>Structure: ORDER_NO CHAR(5) ITEM_NO CHAR(5) QTY NUMBER</w:t>
      </w:r>
    </w:p>
    <w:p w14:paraId="71378882">
      <w:pPr>
        <w:spacing w:before="0"/>
        <w:ind w:left="100" w:right="0" w:firstLine="0"/>
        <w:jc w:val="left"/>
        <w:rPr>
          <w:rFonts w:ascii="Times New Roman"/>
          <w:b/>
          <w:sz w:val="24"/>
        </w:rPr>
      </w:pPr>
      <w:r>
        <w:rPr>
          <w:rFonts w:ascii="Times New Roman"/>
          <w:b/>
          <w:sz w:val="24"/>
        </w:rPr>
        <w:t>ORDER_NO + ITEM_NO is primary key</w:t>
      </w:r>
    </w:p>
    <w:p w14:paraId="2F549438">
      <w:pPr>
        <w:pStyle w:val="5"/>
        <w:rPr>
          <w:rFonts w:ascii="Times New Roman"/>
          <w:b/>
        </w:rPr>
      </w:pPr>
    </w:p>
    <w:p w14:paraId="40655EA1">
      <w:pPr>
        <w:spacing w:before="0"/>
        <w:ind w:left="100" w:right="0" w:firstLine="0"/>
        <w:jc w:val="left"/>
        <w:rPr>
          <w:rFonts w:ascii="Times New Roman"/>
          <w:b/>
          <w:sz w:val="24"/>
        </w:rPr>
      </w:pPr>
      <w:r>
        <w:rPr>
          <w:rFonts w:ascii="Times New Roman"/>
          <w:b/>
          <w:sz w:val="24"/>
        </w:rPr>
        <w:t>Table: DELIVERYMAST</w:t>
      </w:r>
    </w:p>
    <w:p w14:paraId="54812CA1">
      <w:pPr>
        <w:spacing w:before="0"/>
        <w:ind w:left="100" w:right="0" w:firstLine="0"/>
        <w:jc w:val="left"/>
        <w:rPr>
          <w:rFonts w:ascii="Times New Roman"/>
          <w:b/>
          <w:sz w:val="24"/>
        </w:rPr>
      </w:pPr>
      <w:r>
        <w:rPr>
          <w:rFonts w:ascii="Times New Roman"/>
          <w:b/>
          <w:sz w:val="24"/>
        </w:rPr>
        <w:t>Structure:</w:t>
      </w:r>
    </w:p>
    <w:p w14:paraId="0587BAC5">
      <w:pPr>
        <w:spacing w:before="0"/>
        <w:ind w:left="100" w:right="7138" w:firstLine="0"/>
        <w:jc w:val="left"/>
        <w:rPr>
          <w:rFonts w:ascii="Times New Roman"/>
          <w:b/>
          <w:sz w:val="24"/>
        </w:rPr>
      </w:pPr>
      <w:r>
        <w:rPr>
          <w:rFonts w:ascii="Times New Roman"/>
          <w:b/>
          <w:sz w:val="24"/>
        </w:rPr>
        <w:t>DELV_NO CHAR(5) primary key ORDER_NO CHAR(5) DELV_DT</w:t>
      </w:r>
      <w:r>
        <w:rPr>
          <w:rFonts w:ascii="Times New Roman"/>
          <w:b/>
          <w:spacing w:val="-1"/>
          <w:sz w:val="24"/>
        </w:rPr>
        <w:t xml:space="preserve"> </w:t>
      </w:r>
      <w:r>
        <w:rPr>
          <w:rFonts w:ascii="Times New Roman"/>
          <w:b/>
          <w:sz w:val="24"/>
        </w:rPr>
        <w:t>DATE</w:t>
      </w:r>
    </w:p>
    <w:p w14:paraId="5D904B5C">
      <w:pPr>
        <w:pStyle w:val="5"/>
        <w:rPr>
          <w:rFonts w:ascii="Times New Roman"/>
          <w:b/>
        </w:rPr>
      </w:pPr>
    </w:p>
    <w:p w14:paraId="18FC65C1">
      <w:pPr>
        <w:spacing w:before="0"/>
        <w:ind w:left="100" w:right="0" w:firstLine="0"/>
        <w:jc w:val="left"/>
        <w:rPr>
          <w:rFonts w:ascii="Times New Roman"/>
          <w:b/>
          <w:sz w:val="24"/>
        </w:rPr>
      </w:pPr>
      <w:r>
        <w:rPr>
          <w:rFonts w:ascii="Times New Roman"/>
          <w:b/>
          <w:sz w:val="24"/>
        </w:rPr>
        <w:t>Table: DELIVERY_DETAILS</w:t>
      </w:r>
    </w:p>
    <w:p w14:paraId="27301103">
      <w:pPr>
        <w:spacing w:before="0"/>
        <w:ind w:left="100" w:right="8456" w:firstLine="0"/>
        <w:jc w:val="left"/>
        <w:rPr>
          <w:rFonts w:ascii="Times New Roman"/>
          <w:b/>
          <w:sz w:val="24"/>
        </w:rPr>
      </w:pPr>
      <w:r>
        <w:rPr>
          <w:rFonts w:ascii="Times New Roman"/>
          <w:b/>
          <w:sz w:val="24"/>
        </w:rPr>
        <w:t>Structure: DELV_NO CHAR(5) ITEM_NO CHAR(5) QTY NUMBER</w:t>
      </w:r>
    </w:p>
    <w:p w14:paraId="2622A26C">
      <w:pPr>
        <w:spacing w:before="1"/>
        <w:ind w:left="100" w:right="0" w:firstLine="0"/>
        <w:jc w:val="left"/>
        <w:rPr>
          <w:rFonts w:ascii="Times New Roman"/>
          <w:b/>
          <w:sz w:val="24"/>
        </w:rPr>
      </w:pPr>
      <w:r>
        <w:rPr>
          <w:rFonts w:ascii="Times New Roman"/>
          <w:b/>
          <w:sz w:val="24"/>
        </w:rPr>
        <w:t>DELV_NO+ITEM_NO is primary key</w:t>
      </w:r>
    </w:p>
    <w:p w14:paraId="465F7FFA">
      <w:pPr>
        <w:pStyle w:val="5"/>
        <w:spacing w:before="11"/>
        <w:rPr>
          <w:rFonts w:ascii="Times New Roman"/>
          <w:b/>
          <w:sz w:val="23"/>
        </w:rPr>
      </w:pPr>
    </w:p>
    <w:p w14:paraId="26C8E9A2">
      <w:pPr>
        <w:spacing w:before="0"/>
        <w:ind w:left="100" w:right="331" w:firstLine="0"/>
        <w:jc w:val="left"/>
        <w:rPr>
          <w:rFonts w:ascii="Times New Roman"/>
          <w:b/>
          <w:sz w:val="24"/>
        </w:rPr>
      </w:pPr>
      <w:r>
        <w:rPr>
          <w:rFonts w:ascii="Times New Roman"/>
          <w:b/>
          <w:sz w:val="24"/>
        </w:rPr>
        <w:t>Write a PL/SQL block which accepts two dates &amp;amp; find the information of the pending delivery for the orders placed between the two dates supplied by the user. Note, an order can have request for multiple items. Against an order, multiple delivery with partial shipment is possible.</w:t>
      </w:r>
    </w:p>
    <w:p w14:paraId="435EC6A7">
      <w:pPr>
        <w:spacing w:before="0"/>
        <w:ind w:left="100" w:right="0" w:firstLine="0"/>
        <w:jc w:val="left"/>
        <w:rPr>
          <w:rFonts w:ascii="Times New Roman"/>
          <w:b/>
          <w:sz w:val="24"/>
        </w:rPr>
      </w:pPr>
      <w:r>
        <w:rPr>
          <w:rFonts w:ascii="Times New Roman"/>
          <w:b/>
          <w:sz w:val="24"/>
        </w:rPr>
        <w:t>Query :</w:t>
      </w:r>
    </w:p>
    <w:p w14:paraId="2BBE94B3">
      <w:pPr>
        <w:pStyle w:val="5"/>
        <w:spacing w:before="1"/>
        <w:ind w:left="100" w:right="8010"/>
      </w:pPr>
      <w:r>
        <w:t>SET SERVEROUTPUT ON; SET VERIFY OFF;</w:t>
      </w:r>
    </w:p>
    <w:p w14:paraId="537FA964">
      <w:pPr>
        <w:pStyle w:val="5"/>
        <w:spacing w:line="281" w:lineRule="exact"/>
        <w:ind w:left="100"/>
      </w:pPr>
      <w:r>
        <w:t>SET LINESIZE 200;</w:t>
      </w:r>
    </w:p>
    <w:p w14:paraId="2C9B0C3B">
      <w:pPr>
        <w:pStyle w:val="5"/>
        <w:spacing w:before="2"/>
      </w:pPr>
    </w:p>
    <w:p w14:paraId="122BEC49">
      <w:pPr>
        <w:pStyle w:val="5"/>
        <w:tabs>
          <w:tab w:val="left" w:pos="1947"/>
        </w:tabs>
        <w:ind w:left="100" w:right="2878"/>
      </w:pPr>
      <w:r>
        <w:t>ACCEPT T_FROM CHAR PROMPT 'Enter From Date (DD-MON-YYYY): ' ACCEPT T_TO</w:t>
      </w:r>
      <w:r>
        <w:tab/>
      </w:r>
      <w:r>
        <w:t>CHAR PROMPT 'Enter To Date (DD-MON-YYYY):</w:t>
      </w:r>
      <w:r>
        <w:rPr>
          <w:spacing w:val="-3"/>
        </w:rPr>
        <w:t xml:space="preserve"> </w:t>
      </w:r>
      <w:r>
        <w:t>'</w:t>
      </w:r>
    </w:p>
    <w:p w14:paraId="08663576">
      <w:pPr>
        <w:pStyle w:val="5"/>
        <w:spacing w:before="11"/>
      </w:pPr>
    </w:p>
    <w:p w14:paraId="49221F81">
      <w:pPr>
        <w:pStyle w:val="5"/>
        <w:ind w:left="100" w:right="9726"/>
      </w:pPr>
      <w:r>
        <w:t>DECLARE BEGIN</w:t>
      </w:r>
    </w:p>
    <w:p w14:paraId="08F52E2B">
      <w:pPr>
        <w:pStyle w:val="5"/>
        <w:ind w:left="628" w:right="3802"/>
        <w:jc w:val="both"/>
      </w:pPr>
      <w:r>
        <w:t>DBMS_OUTPUT.PUT_LINE('PENDING DELIVERY REPORT'); DBMS_OUTPUT.PUT_LINE('-----------------------'); FOR R IN</w:t>
      </w:r>
    </w:p>
    <w:p w14:paraId="01D606EB">
      <w:pPr>
        <w:pStyle w:val="5"/>
        <w:spacing w:line="280" w:lineRule="exact"/>
        <w:ind w:left="628"/>
        <w:jc w:val="both"/>
      </w:pPr>
      <w:r>
        <w:t>(</w:t>
      </w:r>
    </w:p>
    <w:p w14:paraId="30947F18">
      <w:pPr>
        <w:pStyle w:val="5"/>
        <w:ind w:left="1156"/>
      </w:pPr>
      <w:r>
        <w:t>SELECT</w:t>
      </w:r>
    </w:p>
    <w:p w14:paraId="48B5CAA5">
      <w:pPr>
        <w:pStyle w:val="5"/>
        <w:ind w:left="1684" w:right="7482"/>
      </w:pPr>
      <w:r>
        <w:t>OD.ORDER_NO, OD.ITEM_NO,</w:t>
      </w:r>
    </w:p>
    <w:p w14:paraId="00311C71">
      <w:pPr>
        <w:pStyle w:val="5"/>
        <w:spacing w:before="1"/>
        <w:ind w:left="1684" w:right="4315"/>
      </w:pPr>
      <w:r>
        <w:t>OD.QTY AS ORDER_QTY, NVL(SUM(DD.QTY),0) AS DELIVERED_QTY,</w:t>
      </w:r>
    </w:p>
    <w:p w14:paraId="6CACA9F1">
      <w:pPr>
        <w:pStyle w:val="5"/>
        <w:ind w:left="1156" w:right="3523" w:firstLine="528"/>
      </w:pPr>
      <w:r>
        <w:t>OD.QTY - NVL(SUM(DD.QTY),0) AS PENDING_QTY FROM ORDERMAST OM JOIN ORDERDETAILS OD</w:t>
      </w:r>
    </w:p>
    <w:p w14:paraId="33588C83">
      <w:pPr>
        <w:pStyle w:val="5"/>
        <w:ind w:left="1156" w:right="5371" w:firstLine="528"/>
      </w:pPr>
      <w:r>
        <w:t>ON OM.ORDER_NO = OD.ORDER_NO LEFT JOIN DELIVERYMAST DM</w:t>
      </w:r>
    </w:p>
    <w:p w14:paraId="111C5BDA">
      <w:pPr>
        <w:pStyle w:val="5"/>
        <w:ind w:left="1156" w:right="5371" w:firstLine="528"/>
      </w:pPr>
      <w:r>
        <w:t>ON OM.ORDER_NO = DM.ORDER_NO LEFT JOIN DELIVERY_DETAILS DD</w:t>
      </w:r>
    </w:p>
    <w:p w14:paraId="5ADE810E">
      <w:pPr>
        <w:spacing w:after="0"/>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4245C152">
      <w:pPr>
        <w:pStyle w:val="5"/>
      </w:pPr>
    </w:p>
    <w:p w14:paraId="5C2CD972">
      <w:pPr>
        <w:pStyle w:val="5"/>
      </w:pPr>
    </w:p>
    <w:p w14:paraId="55BF1F9D">
      <w:pPr>
        <w:pStyle w:val="5"/>
      </w:pPr>
    </w:p>
    <w:p w14:paraId="563680F4">
      <w:pPr>
        <w:pStyle w:val="5"/>
      </w:pPr>
    </w:p>
    <w:p w14:paraId="43A2F6A8">
      <w:pPr>
        <w:pStyle w:val="5"/>
      </w:pPr>
    </w:p>
    <w:p w14:paraId="0484F919">
      <w:pPr>
        <w:pStyle w:val="5"/>
      </w:pPr>
    </w:p>
    <w:p w14:paraId="50E61C2F">
      <w:pPr>
        <w:pStyle w:val="5"/>
      </w:pPr>
    </w:p>
    <w:p w14:paraId="42082E22">
      <w:pPr>
        <w:pStyle w:val="5"/>
      </w:pPr>
    </w:p>
    <w:p w14:paraId="23C4E116">
      <w:pPr>
        <w:pStyle w:val="5"/>
      </w:pPr>
    </w:p>
    <w:p w14:paraId="66F2D6CE">
      <w:pPr>
        <w:pStyle w:val="5"/>
      </w:pPr>
    </w:p>
    <w:p w14:paraId="34C7239A">
      <w:pPr>
        <w:pStyle w:val="5"/>
        <w:spacing w:before="7"/>
        <w:rPr>
          <w:sz w:val="27"/>
        </w:rPr>
      </w:pPr>
    </w:p>
    <w:p w14:paraId="63CDE31C">
      <w:pPr>
        <w:pStyle w:val="5"/>
        <w:spacing w:before="1"/>
        <w:ind w:left="628" w:right="-20"/>
      </w:pPr>
      <w:r>
        <w:t>) LOOP</w:t>
      </w:r>
    </w:p>
    <w:p w14:paraId="29AFD7B7">
      <w:pPr>
        <w:pStyle w:val="5"/>
        <w:spacing w:before="43"/>
        <w:ind w:left="-40" w:right="1940" w:firstLine="528"/>
      </w:pPr>
      <w:r>
        <w:br w:type="column"/>
      </w:r>
      <w:r>
        <w:t>ON DM.DELV_NO = DD.DELV_NO AND OD.ITEM_NO = DD.ITEM_NO WHERE OM.ORDER_DT BETWEEN</w:t>
      </w:r>
    </w:p>
    <w:p w14:paraId="6D1BF497">
      <w:pPr>
        <w:pStyle w:val="5"/>
        <w:ind w:left="-40" w:right="4843" w:firstLine="528"/>
      </w:pPr>
      <w:r>
        <w:t>TO_DATE('&amp;T_FROM','DD-MON-YYYY') AND TO_DATE('&amp;T_TO','DD-MON-YYYY') GROUP BY</w:t>
      </w:r>
    </w:p>
    <w:p w14:paraId="2C600DF0">
      <w:pPr>
        <w:pStyle w:val="5"/>
        <w:ind w:left="488" w:right="7482"/>
      </w:pPr>
      <w:r>
        <w:t>OD.ORDER_NO, OD.ITEM_NO, OD.QTY</w:t>
      </w:r>
    </w:p>
    <w:p w14:paraId="0B0F3E0F">
      <w:pPr>
        <w:pStyle w:val="5"/>
        <w:spacing w:line="280" w:lineRule="exact"/>
        <w:ind w:left="-40"/>
      </w:pPr>
      <w:r>
        <w:t>ORDER BY</w:t>
      </w:r>
    </w:p>
    <w:p w14:paraId="61518E3A">
      <w:pPr>
        <w:pStyle w:val="5"/>
        <w:ind w:left="488" w:right="7482"/>
      </w:pPr>
      <w:r>
        <w:t>OD.ORDER_NO, OD.ITEM_NO</w:t>
      </w:r>
    </w:p>
    <w:p w14:paraId="1A2F6447">
      <w:pPr>
        <w:pStyle w:val="5"/>
      </w:pPr>
    </w:p>
    <w:p w14:paraId="18E61704">
      <w:pPr>
        <w:pStyle w:val="5"/>
      </w:pPr>
    </w:p>
    <w:p w14:paraId="674CC101">
      <w:pPr>
        <w:pStyle w:val="5"/>
        <w:spacing w:line="281" w:lineRule="exact"/>
        <w:ind w:left="-40"/>
      </w:pPr>
      <w:r>
        <w:t>DBMS_OUTPUT.PUT_LINE(</w:t>
      </w:r>
    </w:p>
    <w:p w14:paraId="71C01C87">
      <w:pPr>
        <w:pStyle w:val="5"/>
        <w:ind w:left="488" w:right="5107"/>
      </w:pPr>
      <w:r>
        <w:t>'ORDER NO : ' || R.ORDER_NO || ' ITEM NO : ' || R.ITEM_NO ||</w:t>
      </w:r>
    </w:p>
    <w:p w14:paraId="336C8F35">
      <w:pPr>
        <w:pStyle w:val="7"/>
        <w:numPr>
          <w:ilvl w:val="0"/>
          <w:numId w:val="9"/>
        </w:numPr>
        <w:tabs>
          <w:tab w:val="left" w:pos="753"/>
        </w:tabs>
        <w:spacing w:before="0" w:after="0" w:line="280" w:lineRule="exact"/>
        <w:ind w:left="488" w:right="0" w:firstLine="0"/>
        <w:jc w:val="left"/>
        <w:rPr>
          <w:rFonts w:ascii="Consolas"/>
          <w:sz w:val="24"/>
        </w:rPr>
      </w:pPr>
      <w:r>
        <w:rPr>
          <w:rFonts w:ascii="Consolas"/>
          <w:sz w:val="24"/>
        </w:rPr>
        <w:t>ORDERED QTY : ' || R.ORDER_QTY</w:t>
      </w:r>
      <w:r>
        <w:rPr>
          <w:rFonts w:ascii="Consolas"/>
          <w:spacing w:val="-3"/>
          <w:sz w:val="24"/>
        </w:rPr>
        <w:t xml:space="preserve"> </w:t>
      </w:r>
      <w:r>
        <w:rPr>
          <w:rFonts w:ascii="Consolas"/>
          <w:sz w:val="24"/>
        </w:rPr>
        <w:t>||</w:t>
      </w:r>
    </w:p>
    <w:p w14:paraId="336A23F9">
      <w:pPr>
        <w:pStyle w:val="7"/>
        <w:numPr>
          <w:ilvl w:val="0"/>
          <w:numId w:val="9"/>
        </w:numPr>
        <w:tabs>
          <w:tab w:val="left" w:pos="753"/>
        </w:tabs>
        <w:spacing w:before="0" w:after="0" w:line="240" w:lineRule="auto"/>
        <w:ind w:left="488" w:right="3670" w:firstLine="0"/>
        <w:jc w:val="left"/>
        <w:rPr>
          <w:rFonts w:ascii="Consolas"/>
          <w:sz w:val="24"/>
        </w:rPr>
      </w:pPr>
      <w:r>
        <w:rPr>
          <w:rFonts w:ascii="Consolas"/>
          <w:sz w:val="24"/>
        </w:rPr>
        <w:t>DELIVERED QTY : ' || R.DELIVERED_QTY || ' PENDING : ' ||</w:t>
      </w:r>
      <w:r>
        <w:rPr>
          <w:rFonts w:ascii="Consolas"/>
          <w:spacing w:val="-3"/>
          <w:sz w:val="24"/>
        </w:rPr>
        <w:t xml:space="preserve"> </w:t>
      </w:r>
      <w:r>
        <w:rPr>
          <w:rFonts w:ascii="Consolas"/>
          <w:sz w:val="24"/>
        </w:rPr>
        <w:t>R.PENDING_QTY</w:t>
      </w:r>
    </w:p>
    <w:p w14:paraId="17CC7AEE">
      <w:pPr>
        <w:spacing w:after="0" w:line="240" w:lineRule="auto"/>
        <w:jc w:val="left"/>
        <w:rPr>
          <w:rFonts w:ascii="Consolas"/>
          <w:sz w:val="24"/>
        </w:rPr>
        <w:sectPr>
          <w:pgSz w:w="11910" w:h="16840"/>
          <w:pgMar w:top="66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equalWidth="0" w:num="2">
            <w:col w:w="1156" w:space="40"/>
            <w:col w:w="9574"/>
          </w:cols>
        </w:sectPr>
      </w:pPr>
    </w:p>
    <w:p w14:paraId="27C3F5F3">
      <w:pPr>
        <w:pStyle w:val="5"/>
      </w:pPr>
    </w:p>
    <w:p w14:paraId="6F9AB207">
      <w:pPr>
        <w:pStyle w:val="5"/>
        <w:spacing w:before="11"/>
        <w:rPr>
          <w:sz w:val="23"/>
        </w:rPr>
      </w:pPr>
    </w:p>
    <w:p w14:paraId="7A2EEFF4">
      <w:pPr>
        <w:pStyle w:val="5"/>
        <w:spacing w:line="281" w:lineRule="exact"/>
        <w:ind w:left="100"/>
      </w:pPr>
      <w:r>
        <w:t>END;</w:t>
      </w:r>
    </w:p>
    <w:p w14:paraId="6E450151">
      <w:pPr>
        <w:pStyle w:val="5"/>
        <w:ind w:left="100"/>
      </w:pPr>
      <w:r>
        <w:t>/</w:t>
      </w:r>
    </w:p>
    <w:p w14:paraId="71952D04">
      <w:pPr>
        <w:pStyle w:val="5"/>
        <w:ind w:left="-40" w:right="8948" w:firstLine="528"/>
      </w:pPr>
      <w:r>
        <w:br w:type="column"/>
      </w:r>
      <w:r>
        <w:t>); END LOOP;</w:t>
      </w:r>
    </w:p>
    <w:p w14:paraId="23D8EF8D">
      <w:pPr>
        <w:spacing w:after="0"/>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equalWidth="0" w:num="2">
            <w:col w:w="628" w:space="40"/>
            <w:col w:w="10102"/>
          </w:cols>
        </w:sectPr>
      </w:pPr>
    </w:p>
    <w:p w14:paraId="09E2117A">
      <w:pPr>
        <w:pStyle w:val="5"/>
        <w:rPr>
          <w:sz w:val="20"/>
        </w:rPr>
      </w:pPr>
    </w:p>
    <w:p w14:paraId="6BC37072">
      <w:pPr>
        <w:pStyle w:val="5"/>
        <w:spacing w:before="6"/>
        <w:rPr>
          <w:sz w:val="19"/>
        </w:rPr>
      </w:pPr>
    </w:p>
    <w:p w14:paraId="525BC132">
      <w:pPr>
        <w:pStyle w:val="2"/>
        <w:spacing w:before="90"/>
      </w:pPr>
      <w:r>
        <w:t>Code :</w:t>
      </w:r>
    </w:p>
    <w:p w14:paraId="688FDF4B">
      <w:pPr>
        <w:pStyle w:val="5"/>
        <w:spacing w:before="2"/>
        <w:rPr>
          <w:rFonts w:ascii="Times New Roman"/>
          <w:b/>
          <w:sz w:val="12"/>
        </w:rPr>
      </w:pPr>
      <w:r>
        <w:drawing>
          <wp:anchor distT="0" distB="0" distL="0" distR="0" simplePos="0" relativeHeight="251661312" behindDoc="1" locked="0" layoutInCell="1" allowOverlap="1">
            <wp:simplePos x="0" y="0"/>
            <wp:positionH relativeFrom="page">
              <wp:posOffset>593090</wp:posOffset>
            </wp:positionH>
            <wp:positionV relativeFrom="paragraph">
              <wp:posOffset>113665</wp:posOffset>
            </wp:positionV>
            <wp:extent cx="6004560" cy="3498850"/>
            <wp:effectExtent l="0" t="0" r="0" b="0"/>
            <wp:wrapTopAndBottom/>
            <wp:docPr id="183"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94.jpeg"/>
                    <pic:cNvPicPr>
                      <a:picLocks noChangeAspect="1"/>
                    </pic:cNvPicPr>
                  </pic:nvPicPr>
                  <pic:blipFill>
                    <a:blip r:embed="rId99" cstate="print"/>
                    <a:stretch>
                      <a:fillRect/>
                    </a:stretch>
                  </pic:blipFill>
                  <pic:spPr>
                    <a:xfrm>
                      <a:off x="0" y="0"/>
                      <a:ext cx="6004301" cy="3499008"/>
                    </a:xfrm>
                    <a:prstGeom prst="rect">
                      <a:avLst/>
                    </a:prstGeom>
                  </pic:spPr>
                </pic:pic>
              </a:graphicData>
            </a:graphic>
          </wp:anchor>
        </w:drawing>
      </w:r>
    </w:p>
    <w:p w14:paraId="26982148">
      <w:pPr>
        <w:spacing w:after="0"/>
        <w:rPr>
          <w:rFonts w:ascii="Times New Roman"/>
          <w:sz w:val="12"/>
        </w:rPr>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FDEE824">
      <w:pPr>
        <w:spacing w:before="62" w:line="275" w:lineRule="exact"/>
        <w:ind w:left="100" w:right="0" w:firstLine="0"/>
        <w:jc w:val="left"/>
        <w:rPr>
          <w:rFonts w:ascii="Times New Roman"/>
          <w:b/>
          <w:sz w:val="24"/>
        </w:rPr>
      </w:pPr>
      <w:r>
        <w:rPr>
          <w:rFonts w:ascii="Times New Roman"/>
          <w:b/>
          <w:sz w:val="24"/>
        </w:rPr>
        <w:t>Question 57: Assume a LEAVE table with emp_no,month,no._of_days.</w:t>
      </w:r>
    </w:p>
    <w:p w14:paraId="0F726EA4">
      <w:pPr>
        <w:spacing w:before="0"/>
        <w:ind w:left="100" w:right="785" w:firstLine="0"/>
        <w:jc w:val="left"/>
        <w:rPr>
          <w:rFonts w:ascii="Times New Roman"/>
          <w:b/>
          <w:sz w:val="24"/>
        </w:rPr>
      </w:pPr>
      <w:r>
        <w:rPr>
          <w:rFonts w:ascii="Times New Roman"/>
          <w:b/>
          <w:sz w:val="24"/>
        </w:rPr>
        <w:t>For each employee find the effective basic for the current month as per the formula given below: BASIC - (BASIC * no. of leave days in the month)/no. of days in that month.</w:t>
      </w:r>
    </w:p>
    <w:p w14:paraId="3990BF7B">
      <w:pPr>
        <w:spacing w:before="0"/>
        <w:ind w:left="100" w:right="0" w:firstLine="0"/>
        <w:jc w:val="left"/>
        <w:rPr>
          <w:rFonts w:ascii="Times New Roman"/>
          <w:b/>
          <w:sz w:val="24"/>
        </w:rPr>
      </w:pPr>
      <w:r>
        <w:rPr>
          <w:rFonts w:ascii="Times New Roman"/>
          <w:b/>
          <w:sz w:val="24"/>
        </w:rPr>
        <w:t>Query :</w:t>
      </w:r>
    </w:p>
    <w:p w14:paraId="7A3432E8">
      <w:pPr>
        <w:pStyle w:val="5"/>
        <w:ind w:left="100" w:right="8010"/>
      </w:pPr>
      <w:r>
        <w:t>SET SERVEROUTPUT ON; SET VERIFY OFF;</w:t>
      </w:r>
    </w:p>
    <w:p w14:paraId="239F2F17">
      <w:pPr>
        <w:pStyle w:val="5"/>
        <w:spacing w:before="10"/>
        <w:rPr>
          <w:sz w:val="23"/>
        </w:rPr>
      </w:pPr>
    </w:p>
    <w:p w14:paraId="60080ABB">
      <w:pPr>
        <w:pStyle w:val="5"/>
        <w:spacing w:before="1"/>
        <w:ind w:left="100"/>
      </w:pPr>
      <w:r>
        <w:t>DECLARE</w:t>
      </w:r>
    </w:p>
    <w:p w14:paraId="34ED1041">
      <w:pPr>
        <w:pStyle w:val="5"/>
        <w:spacing w:before="2"/>
        <w:ind w:left="100" w:right="8010" w:firstLine="528"/>
      </w:pPr>
      <w:r>
        <w:t>VAR_DAYS NUMBER; BEGIN</w:t>
      </w:r>
    </w:p>
    <w:p w14:paraId="5115AEAF">
      <w:pPr>
        <w:pStyle w:val="5"/>
        <w:ind w:left="628" w:right="2878"/>
      </w:pPr>
      <w:r>
        <w:t>VAR_DAYS := TO_NUMBER(TO_CHAR(LAST_DAY(SYSDATE),'DD')); DBMS_OUTPUT.PUT_LINE('EFFECTIVE BASIC REPORT'); DBMS_OUTPUT.PUT_LINE('----------------------');</w:t>
      </w:r>
    </w:p>
    <w:p w14:paraId="0C6F757D">
      <w:pPr>
        <w:pStyle w:val="5"/>
        <w:ind w:left="628" w:right="9066"/>
      </w:pPr>
      <w:r>
        <w:t>FOR R IN (</w:t>
      </w:r>
    </w:p>
    <w:p w14:paraId="1B039181">
      <w:pPr>
        <w:spacing w:after="0"/>
        <w:sectPr>
          <w:pgSz w:w="11910" w:h="16840"/>
          <w:pgMar w:top="64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pPr>
    </w:p>
    <w:p w14:paraId="24F5F03D">
      <w:pPr>
        <w:pStyle w:val="5"/>
      </w:pPr>
    </w:p>
    <w:p w14:paraId="4CDCA383">
      <w:pPr>
        <w:pStyle w:val="5"/>
      </w:pPr>
    </w:p>
    <w:p w14:paraId="287F37A3">
      <w:pPr>
        <w:pStyle w:val="5"/>
      </w:pPr>
    </w:p>
    <w:p w14:paraId="5AAB4A46">
      <w:pPr>
        <w:pStyle w:val="5"/>
      </w:pPr>
    </w:p>
    <w:p w14:paraId="77A33F97">
      <w:pPr>
        <w:pStyle w:val="5"/>
      </w:pPr>
    </w:p>
    <w:p w14:paraId="21B8A9D3">
      <w:pPr>
        <w:pStyle w:val="5"/>
      </w:pPr>
    </w:p>
    <w:p w14:paraId="3C31D200">
      <w:pPr>
        <w:pStyle w:val="5"/>
      </w:pPr>
    </w:p>
    <w:p w14:paraId="538CCBD7">
      <w:pPr>
        <w:pStyle w:val="5"/>
        <w:spacing w:before="11"/>
        <w:rPr>
          <w:sz w:val="23"/>
        </w:rPr>
      </w:pPr>
    </w:p>
    <w:p w14:paraId="434970D3">
      <w:pPr>
        <w:pStyle w:val="5"/>
        <w:ind w:left="628" w:right="-20"/>
      </w:pPr>
      <w:r>
        <w:t>) LOOP</w:t>
      </w:r>
    </w:p>
    <w:p w14:paraId="5BC55319">
      <w:pPr>
        <w:pStyle w:val="5"/>
        <w:spacing w:before="1" w:line="281" w:lineRule="exact"/>
        <w:ind w:left="-40"/>
      </w:pPr>
      <w:r>
        <w:br w:type="column"/>
      </w:r>
      <w:r>
        <w:t>SELECT</w:t>
      </w:r>
    </w:p>
    <w:p w14:paraId="08FB8135">
      <w:pPr>
        <w:pStyle w:val="7"/>
        <w:numPr>
          <w:ilvl w:val="1"/>
          <w:numId w:val="2"/>
        </w:numPr>
        <w:tabs>
          <w:tab w:val="left" w:pos="885"/>
        </w:tabs>
        <w:spacing w:before="0" w:after="0" w:line="240" w:lineRule="auto"/>
        <w:ind w:left="488" w:right="8024" w:firstLine="0"/>
        <w:jc w:val="both"/>
        <w:rPr>
          <w:rFonts w:ascii="Consolas"/>
          <w:sz w:val="24"/>
        </w:rPr>
      </w:pPr>
      <w:r>
        <w:rPr>
          <w:rFonts w:ascii="Consolas"/>
          <w:sz w:val="24"/>
        </w:rPr>
        <w:t>CODE, E.ENAME, E.BASIC,</w:t>
      </w:r>
    </w:p>
    <w:p w14:paraId="0DEB0F65">
      <w:pPr>
        <w:pStyle w:val="5"/>
        <w:spacing w:line="280" w:lineRule="exact"/>
        <w:ind w:left="488"/>
      </w:pPr>
      <w:r>
        <w:t>NVL(L.NO_OF_DAYS,0) LEAVE_DAYS,</w:t>
      </w:r>
    </w:p>
    <w:p w14:paraId="2427020F">
      <w:pPr>
        <w:pStyle w:val="5"/>
        <w:ind w:left="-40" w:right="225" w:firstLine="528"/>
      </w:pPr>
      <w:r>
        <w:t>E.BASIC -(E.BASIC * NVL(L.NO_OF_DAYS,0) / VAR_DAYS) EFFECTIVE_BASIC FROM EMP E LEFT JOIN LEAVE_TAB L ON E.ECODE = L.EMP_NO</w:t>
      </w:r>
    </w:p>
    <w:p w14:paraId="10287386">
      <w:pPr>
        <w:pStyle w:val="5"/>
        <w:spacing w:line="281" w:lineRule="exact"/>
        <w:ind w:left="-40"/>
      </w:pPr>
      <w:r>
        <w:t>AND L.MONTH_NAME = TO_CHAR(SYSDATE, 'MON') ORDER BY E.ECODE</w:t>
      </w:r>
    </w:p>
    <w:p w14:paraId="2E8077F5">
      <w:pPr>
        <w:pStyle w:val="5"/>
      </w:pPr>
    </w:p>
    <w:p w14:paraId="210240F4">
      <w:pPr>
        <w:pStyle w:val="5"/>
        <w:spacing w:before="10"/>
        <w:rPr>
          <w:sz w:val="23"/>
        </w:rPr>
      </w:pPr>
    </w:p>
    <w:p w14:paraId="2035C298">
      <w:pPr>
        <w:pStyle w:val="5"/>
        <w:spacing w:before="1" w:line="281" w:lineRule="exact"/>
        <w:ind w:left="-40"/>
      </w:pPr>
      <w:r>
        <w:t>DBMS_OUTPUT.PUT_LINE(</w:t>
      </w:r>
    </w:p>
    <w:p w14:paraId="1054D63F">
      <w:pPr>
        <w:pStyle w:val="5"/>
        <w:tabs>
          <w:tab w:val="left" w:pos="2069"/>
          <w:tab w:val="left" w:pos="3257"/>
        </w:tabs>
        <w:ind w:left="488" w:right="5648"/>
      </w:pPr>
      <w:r>
        <w:t>R.ECODE||'</w:t>
      </w:r>
      <w:r>
        <w:tab/>
      </w:r>
      <w:r>
        <w:t>'|| RPAD(R.ENAME,20)||'</w:t>
      </w:r>
      <w:r>
        <w:tab/>
      </w:r>
      <w:r>
        <w:t>'|| 'EFFECTIVE BASIC = '|| ROUND(R.EFFECTIVE_BASIC,2)</w:t>
      </w:r>
    </w:p>
    <w:p w14:paraId="6C1452F1">
      <w:pPr>
        <w:spacing w:after="0"/>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equalWidth="0" w:num="2">
            <w:col w:w="1156" w:space="40"/>
            <w:col w:w="9574"/>
          </w:cols>
        </w:sectPr>
      </w:pPr>
    </w:p>
    <w:p w14:paraId="324C033E">
      <w:pPr>
        <w:pStyle w:val="5"/>
      </w:pPr>
    </w:p>
    <w:p w14:paraId="0B9B75C1">
      <w:pPr>
        <w:pStyle w:val="5"/>
      </w:pPr>
    </w:p>
    <w:p w14:paraId="634E108C">
      <w:pPr>
        <w:pStyle w:val="5"/>
        <w:spacing w:before="1" w:line="281" w:lineRule="exact"/>
        <w:ind w:left="100"/>
      </w:pPr>
      <w:r>
        <w:t>END;</w:t>
      </w:r>
    </w:p>
    <w:p w14:paraId="2C581755">
      <w:pPr>
        <w:pStyle w:val="5"/>
        <w:ind w:left="100"/>
      </w:pPr>
      <w:r>
        <w:t>/</w:t>
      </w:r>
    </w:p>
    <w:p w14:paraId="7E0556A4">
      <w:pPr>
        <w:pStyle w:val="5"/>
        <w:spacing w:before="1"/>
        <w:ind w:left="-40" w:right="8948" w:firstLine="528"/>
      </w:pPr>
      <w:r>
        <w:br w:type="column"/>
      </w:r>
      <w:r>
        <w:t>); END LOOP;</w:t>
      </w:r>
    </w:p>
    <w:p w14:paraId="57B1FFD3">
      <w:pPr>
        <w:spacing w:after="0"/>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equalWidth="0" w:num="2">
            <w:col w:w="628" w:space="40"/>
            <w:col w:w="10102"/>
          </w:cols>
        </w:sectPr>
      </w:pPr>
    </w:p>
    <w:p w14:paraId="7A335612">
      <w:pPr>
        <w:pStyle w:val="5"/>
        <w:spacing w:before="9"/>
        <w:rPr>
          <w:sz w:val="15"/>
        </w:rPr>
      </w:pPr>
    </w:p>
    <w:p w14:paraId="2AA8D5C2">
      <w:pPr>
        <w:pStyle w:val="2"/>
        <w:spacing w:before="90" w:after="2"/>
      </w:pPr>
      <w:r>
        <w:t>Code :</w:t>
      </w:r>
    </w:p>
    <w:p w14:paraId="5AC2D596">
      <w:pPr>
        <w:pStyle w:val="5"/>
        <w:ind w:left="280"/>
        <w:rPr>
          <w:rFonts w:ascii="Times New Roman"/>
          <w:sz w:val="20"/>
        </w:rPr>
      </w:pPr>
      <w:r>
        <w:rPr>
          <w:rFonts w:ascii="Times New Roman"/>
          <w:sz w:val="20"/>
        </w:rPr>
        <w:drawing>
          <wp:inline distT="0" distB="0" distL="0" distR="0">
            <wp:extent cx="5006340" cy="2438400"/>
            <wp:effectExtent l="0" t="0" r="0" b="0"/>
            <wp:docPr id="185"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95.jpeg"/>
                    <pic:cNvPicPr>
                      <a:picLocks noChangeAspect="1"/>
                    </pic:cNvPicPr>
                  </pic:nvPicPr>
                  <pic:blipFill>
                    <a:blip r:embed="rId100" cstate="print"/>
                    <a:stretch>
                      <a:fillRect/>
                    </a:stretch>
                  </pic:blipFill>
                  <pic:spPr>
                    <a:xfrm>
                      <a:off x="0" y="0"/>
                      <a:ext cx="5006340" cy="2438400"/>
                    </a:xfrm>
                    <a:prstGeom prst="rect">
                      <a:avLst/>
                    </a:prstGeom>
                  </pic:spPr>
                </pic:pic>
              </a:graphicData>
            </a:graphic>
          </wp:inline>
        </w:drawing>
      </w:r>
    </w:p>
    <w:sectPr>
      <w:type w:val="continuous"/>
      <w:pgSz w:w="11910" w:h="16840"/>
      <w:pgMar w:top="1580" w:right="520" w:bottom="280" w:left="620" w:header="720" w:footer="720" w:gutter="0"/>
      <w:pgBorders w:offsetFrom="page">
        <w:top w:val="double" w:color="000000" w:sz="4" w:space="24"/>
        <w:left w:val="double" w:color="000000" w:sz="4" w:space="24"/>
        <w:bottom w:val="double" w:color="000000" w:sz="4" w:space="24"/>
        <w:right w:val="double" w:color="000000" w:sz="4" w:space="25"/>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Letter"/>
      <w:lvlText w:val="%1)"/>
      <w:lvlJc w:val="left"/>
      <w:pPr>
        <w:ind w:left="100" w:hanging="260"/>
        <w:jc w:val="left"/>
      </w:pPr>
      <w:rPr>
        <w:rFonts w:hint="default" w:ascii="Times New Roman" w:hAnsi="Times New Roman" w:eastAsia="Times New Roman" w:cs="Times New Roman"/>
        <w:b/>
        <w:bCs/>
        <w:w w:val="100"/>
        <w:sz w:val="24"/>
        <w:szCs w:val="24"/>
      </w:rPr>
    </w:lvl>
    <w:lvl w:ilvl="1" w:tentative="0">
      <w:start w:val="0"/>
      <w:numFmt w:val="bullet"/>
      <w:lvlText w:val="•"/>
      <w:lvlJc w:val="left"/>
      <w:pPr>
        <w:ind w:left="1166" w:hanging="260"/>
      </w:pPr>
      <w:rPr>
        <w:rFonts w:hint="default"/>
      </w:rPr>
    </w:lvl>
    <w:lvl w:ilvl="2" w:tentative="0">
      <w:start w:val="0"/>
      <w:numFmt w:val="bullet"/>
      <w:lvlText w:val="•"/>
      <w:lvlJc w:val="left"/>
      <w:pPr>
        <w:ind w:left="2233" w:hanging="260"/>
      </w:pPr>
      <w:rPr>
        <w:rFonts w:hint="default"/>
      </w:rPr>
    </w:lvl>
    <w:lvl w:ilvl="3" w:tentative="0">
      <w:start w:val="0"/>
      <w:numFmt w:val="bullet"/>
      <w:lvlText w:val="•"/>
      <w:lvlJc w:val="left"/>
      <w:pPr>
        <w:ind w:left="3299" w:hanging="260"/>
      </w:pPr>
      <w:rPr>
        <w:rFonts w:hint="default"/>
      </w:rPr>
    </w:lvl>
    <w:lvl w:ilvl="4" w:tentative="0">
      <w:start w:val="0"/>
      <w:numFmt w:val="bullet"/>
      <w:lvlText w:val="•"/>
      <w:lvlJc w:val="left"/>
      <w:pPr>
        <w:ind w:left="4366" w:hanging="260"/>
      </w:pPr>
      <w:rPr>
        <w:rFonts w:hint="default"/>
      </w:rPr>
    </w:lvl>
    <w:lvl w:ilvl="5" w:tentative="0">
      <w:start w:val="0"/>
      <w:numFmt w:val="bullet"/>
      <w:lvlText w:val="•"/>
      <w:lvlJc w:val="left"/>
      <w:pPr>
        <w:ind w:left="5433" w:hanging="260"/>
      </w:pPr>
      <w:rPr>
        <w:rFonts w:hint="default"/>
      </w:rPr>
    </w:lvl>
    <w:lvl w:ilvl="6" w:tentative="0">
      <w:start w:val="0"/>
      <w:numFmt w:val="bullet"/>
      <w:lvlText w:val="•"/>
      <w:lvlJc w:val="left"/>
      <w:pPr>
        <w:ind w:left="6499" w:hanging="260"/>
      </w:pPr>
      <w:rPr>
        <w:rFonts w:hint="default"/>
      </w:rPr>
    </w:lvl>
    <w:lvl w:ilvl="7" w:tentative="0">
      <w:start w:val="0"/>
      <w:numFmt w:val="bullet"/>
      <w:lvlText w:val="•"/>
      <w:lvlJc w:val="left"/>
      <w:pPr>
        <w:ind w:left="7566" w:hanging="260"/>
      </w:pPr>
      <w:rPr>
        <w:rFonts w:hint="default"/>
      </w:rPr>
    </w:lvl>
    <w:lvl w:ilvl="8" w:tentative="0">
      <w:start w:val="0"/>
      <w:numFmt w:val="bullet"/>
      <w:lvlText w:val="•"/>
      <w:lvlJc w:val="left"/>
      <w:pPr>
        <w:ind w:left="8632" w:hanging="260"/>
      </w:pPr>
      <w:rPr>
        <w:rFonts w:hint="default"/>
      </w:rPr>
    </w:lvl>
  </w:abstractNum>
  <w:abstractNum w:abstractNumId="1">
    <w:nsid w:val="BF205925"/>
    <w:multiLevelType w:val="multilevel"/>
    <w:tmpl w:val="BF205925"/>
    <w:lvl w:ilvl="0" w:tentative="0">
      <w:start w:val="1"/>
      <w:numFmt w:val="lowerLetter"/>
      <w:lvlText w:val="%1)"/>
      <w:lvlJc w:val="left"/>
      <w:pPr>
        <w:ind w:left="100" w:hanging="260"/>
        <w:jc w:val="left"/>
      </w:pPr>
      <w:rPr>
        <w:rFonts w:hint="default" w:ascii="Times New Roman" w:hAnsi="Times New Roman" w:eastAsia="Times New Roman" w:cs="Times New Roman"/>
        <w:b/>
        <w:bCs/>
        <w:w w:val="100"/>
        <w:sz w:val="24"/>
        <w:szCs w:val="24"/>
      </w:rPr>
    </w:lvl>
    <w:lvl w:ilvl="1" w:tentative="0">
      <w:start w:val="0"/>
      <w:numFmt w:val="bullet"/>
      <w:lvlText w:val="•"/>
      <w:lvlJc w:val="left"/>
      <w:pPr>
        <w:ind w:left="1166" w:hanging="260"/>
      </w:pPr>
      <w:rPr>
        <w:rFonts w:hint="default"/>
      </w:rPr>
    </w:lvl>
    <w:lvl w:ilvl="2" w:tentative="0">
      <w:start w:val="0"/>
      <w:numFmt w:val="bullet"/>
      <w:lvlText w:val="•"/>
      <w:lvlJc w:val="left"/>
      <w:pPr>
        <w:ind w:left="2233" w:hanging="260"/>
      </w:pPr>
      <w:rPr>
        <w:rFonts w:hint="default"/>
      </w:rPr>
    </w:lvl>
    <w:lvl w:ilvl="3" w:tentative="0">
      <w:start w:val="0"/>
      <w:numFmt w:val="bullet"/>
      <w:lvlText w:val="•"/>
      <w:lvlJc w:val="left"/>
      <w:pPr>
        <w:ind w:left="3299" w:hanging="260"/>
      </w:pPr>
      <w:rPr>
        <w:rFonts w:hint="default"/>
      </w:rPr>
    </w:lvl>
    <w:lvl w:ilvl="4" w:tentative="0">
      <w:start w:val="0"/>
      <w:numFmt w:val="bullet"/>
      <w:lvlText w:val="•"/>
      <w:lvlJc w:val="left"/>
      <w:pPr>
        <w:ind w:left="4366" w:hanging="260"/>
      </w:pPr>
      <w:rPr>
        <w:rFonts w:hint="default"/>
      </w:rPr>
    </w:lvl>
    <w:lvl w:ilvl="5" w:tentative="0">
      <w:start w:val="0"/>
      <w:numFmt w:val="bullet"/>
      <w:lvlText w:val="•"/>
      <w:lvlJc w:val="left"/>
      <w:pPr>
        <w:ind w:left="5433" w:hanging="260"/>
      </w:pPr>
      <w:rPr>
        <w:rFonts w:hint="default"/>
      </w:rPr>
    </w:lvl>
    <w:lvl w:ilvl="6" w:tentative="0">
      <w:start w:val="0"/>
      <w:numFmt w:val="bullet"/>
      <w:lvlText w:val="•"/>
      <w:lvlJc w:val="left"/>
      <w:pPr>
        <w:ind w:left="6499" w:hanging="260"/>
      </w:pPr>
      <w:rPr>
        <w:rFonts w:hint="default"/>
      </w:rPr>
    </w:lvl>
    <w:lvl w:ilvl="7" w:tentative="0">
      <w:start w:val="0"/>
      <w:numFmt w:val="bullet"/>
      <w:lvlText w:val="•"/>
      <w:lvlJc w:val="left"/>
      <w:pPr>
        <w:ind w:left="7566" w:hanging="260"/>
      </w:pPr>
      <w:rPr>
        <w:rFonts w:hint="default"/>
      </w:rPr>
    </w:lvl>
    <w:lvl w:ilvl="8" w:tentative="0">
      <w:start w:val="0"/>
      <w:numFmt w:val="bullet"/>
      <w:lvlText w:val="•"/>
      <w:lvlJc w:val="left"/>
      <w:pPr>
        <w:ind w:left="8632" w:hanging="260"/>
      </w:pPr>
      <w:rPr>
        <w:rFonts w:hint="default"/>
      </w:rPr>
    </w:lvl>
  </w:abstractNum>
  <w:abstractNum w:abstractNumId="2">
    <w:nsid w:val="CF092B84"/>
    <w:multiLevelType w:val="multilevel"/>
    <w:tmpl w:val="CF092B84"/>
    <w:lvl w:ilvl="0" w:tentative="0">
      <w:start w:val="5"/>
      <w:numFmt w:val="upperLetter"/>
      <w:lvlText w:val="%1"/>
      <w:lvlJc w:val="left"/>
      <w:pPr>
        <w:ind w:left="488" w:hanging="397"/>
        <w:jc w:val="left"/>
      </w:pPr>
      <w:rPr>
        <w:rFonts w:hint="default"/>
      </w:rPr>
    </w:lvl>
    <w:lvl w:ilvl="1" w:tentative="0">
      <w:start w:val="4"/>
      <w:numFmt w:val="upperLetter"/>
      <w:lvlText w:val="%1.%2"/>
      <w:lvlJc w:val="left"/>
      <w:pPr>
        <w:ind w:left="488" w:hanging="397"/>
        <w:jc w:val="right"/>
      </w:pPr>
      <w:rPr>
        <w:rFonts w:hint="default" w:ascii="Consolas" w:hAnsi="Consolas" w:eastAsia="Consolas" w:cs="Consolas"/>
        <w:w w:val="100"/>
        <w:sz w:val="22"/>
        <w:szCs w:val="22"/>
      </w:rPr>
    </w:lvl>
    <w:lvl w:ilvl="2" w:tentative="0">
      <w:start w:val="0"/>
      <w:numFmt w:val="bullet"/>
      <w:lvlText w:val="•"/>
      <w:lvlJc w:val="left"/>
      <w:pPr>
        <w:ind w:left="2537" w:hanging="397"/>
      </w:pPr>
      <w:rPr>
        <w:rFonts w:hint="default"/>
      </w:rPr>
    </w:lvl>
    <w:lvl w:ilvl="3" w:tentative="0">
      <w:start w:val="0"/>
      <w:numFmt w:val="bullet"/>
      <w:lvlText w:val="•"/>
      <w:lvlJc w:val="left"/>
      <w:pPr>
        <w:ind w:left="3565" w:hanging="397"/>
      </w:pPr>
      <w:rPr>
        <w:rFonts w:hint="default"/>
      </w:rPr>
    </w:lvl>
    <w:lvl w:ilvl="4" w:tentative="0">
      <w:start w:val="0"/>
      <w:numFmt w:val="bullet"/>
      <w:lvlText w:val="•"/>
      <w:lvlJc w:val="left"/>
      <w:pPr>
        <w:ind w:left="4594" w:hanging="397"/>
      </w:pPr>
      <w:rPr>
        <w:rFonts w:hint="default"/>
      </w:rPr>
    </w:lvl>
    <w:lvl w:ilvl="5" w:tentative="0">
      <w:start w:val="0"/>
      <w:numFmt w:val="bullet"/>
      <w:lvlText w:val="•"/>
      <w:lvlJc w:val="left"/>
      <w:pPr>
        <w:ind w:left="5623" w:hanging="397"/>
      </w:pPr>
      <w:rPr>
        <w:rFonts w:hint="default"/>
      </w:rPr>
    </w:lvl>
    <w:lvl w:ilvl="6" w:tentative="0">
      <w:start w:val="0"/>
      <w:numFmt w:val="bullet"/>
      <w:lvlText w:val="•"/>
      <w:lvlJc w:val="left"/>
      <w:pPr>
        <w:ind w:left="6651" w:hanging="397"/>
      </w:pPr>
      <w:rPr>
        <w:rFonts w:hint="default"/>
      </w:rPr>
    </w:lvl>
    <w:lvl w:ilvl="7" w:tentative="0">
      <w:start w:val="0"/>
      <w:numFmt w:val="bullet"/>
      <w:lvlText w:val="•"/>
      <w:lvlJc w:val="left"/>
      <w:pPr>
        <w:ind w:left="7680" w:hanging="397"/>
      </w:pPr>
      <w:rPr>
        <w:rFonts w:hint="default"/>
      </w:rPr>
    </w:lvl>
    <w:lvl w:ilvl="8" w:tentative="0">
      <w:start w:val="0"/>
      <w:numFmt w:val="bullet"/>
      <w:lvlText w:val="•"/>
      <w:lvlJc w:val="left"/>
      <w:pPr>
        <w:ind w:left="8708" w:hanging="397"/>
      </w:pPr>
      <w:rPr>
        <w:rFonts w:hint="default"/>
      </w:rPr>
    </w:lvl>
  </w:abstractNum>
  <w:abstractNum w:abstractNumId="3">
    <w:nsid w:val="0053208E"/>
    <w:multiLevelType w:val="multilevel"/>
    <w:tmpl w:val="0053208E"/>
    <w:lvl w:ilvl="0" w:tentative="0">
      <w:start w:val="5"/>
      <w:numFmt w:val="upperLetter"/>
      <w:lvlText w:val="%1"/>
      <w:lvlJc w:val="left"/>
      <w:pPr>
        <w:ind w:left="628" w:hanging="397"/>
        <w:jc w:val="left"/>
      </w:pPr>
      <w:rPr>
        <w:rFonts w:hint="default"/>
      </w:rPr>
    </w:lvl>
    <w:lvl w:ilvl="1" w:tentative="0">
      <w:start w:val="4"/>
      <w:numFmt w:val="upperLetter"/>
      <w:lvlText w:val="%1.%2"/>
      <w:lvlJc w:val="left"/>
      <w:pPr>
        <w:ind w:left="628" w:hanging="397"/>
        <w:jc w:val="left"/>
      </w:pPr>
      <w:rPr>
        <w:rFonts w:hint="default" w:ascii="Consolas" w:hAnsi="Consolas" w:eastAsia="Consolas" w:cs="Consolas"/>
        <w:w w:val="100"/>
        <w:sz w:val="22"/>
        <w:szCs w:val="22"/>
      </w:rPr>
    </w:lvl>
    <w:lvl w:ilvl="2" w:tentative="0">
      <w:start w:val="0"/>
      <w:numFmt w:val="bullet"/>
      <w:lvlText w:val="•"/>
      <w:lvlJc w:val="left"/>
      <w:pPr>
        <w:ind w:left="2649" w:hanging="397"/>
      </w:pPr>
      <w:rPr>
        <w:rFonts w:hint="default"/>
      </w:rPr>
    </w:lvl>
    <w:lvl w:ilvl="3" w:tentative="0">
      <w:start w:val="0"/>
      <w:numFmt w:val="bullet"/>
      <w:lvlText w:val="•"/>
      <w:lvlJc w:val="left"/>
      <w:pPr>
        <w:ind w:left="3663" w:hanging="397"/>
      </w:pPr>
      <w:rPr>
        <w:rFonts w:hint="default"/>
      </w:rPr>
    </w:lvl>
    <w:lvl w:ilvl="4" w:tentative="0">
      <w:start w:val="0"/>
      <w:numFmt w:val="bullet"/>
      <w:lvlText w:val="•"/>
      <w:lvlJc w:val="left"/>
      <w:pPr>
        <w:ind w:left="4678" w:hanging="397"/>
      </w:pPr>
      <w:rPr>
        <w:rFonts w:hint="default"/>
      </w:rPr>
    </w:lvl>
    <w:lvl w:ilvl="5" w:tentative="0">
      <w:start w:val="0"/>
      <w:numFmt w:val="bullet"/>
      <w:lvlText w:val="•"/>
      <w:lvlJc w:val="left"/>
      <w:pPr>
        <w:ind w:left="5693" w:hanging="397"/>
      </w:pPr>
      <w:rPr>
        <w:rFonts w:hint="default"/>
      </w:rPr>
    </w:lvl>
    <w:lvl w:ilvl="6" w:tentative="0">
      <w:start w:val="0"/>
      <w:numFmt w:val="bullet"/>
      <w:lvlText w:val="•"/>
      <w:lvlJc w:val="left"/>
      <w:pPr>
        <w:ind w:left="6707" w:hanging="397"/>
      </w:pPr>
      <w:rPr>
        <w:rFonts w:hint="default"/>
      </w:rPr>
    </w:lvl>
    <w:lvl w:ilvl="7" w:tentative="0">
      <w:start w:val="0"/>
      <w:numFmt w:val="bullet"/>
      <w:lvlText w:val="•"/>
      <w:lvlJc w:val="left"/>
      <w:pPr>
        <w:ind w:left="7722" w:hanging="397"/>
      </w:pPr>
      <w:rPr>
        <w:rFonts w:hint="default"/>
      </w:rPr>
    </w:lvl>
    <w:lvl w:ilvl="8" w:tentative="0">
      <w:start w:val="0"/>
      <w:numFmt w:val="bullet"/>
      <w:lvlText w:val="•"/>
      <w:lvlJc w:val="left"/>
      <w:pPr>
        <w:ind w:left="8736" w:hanging="397"/>
      </w:pPr>
      <w:rPr>
        <w:rFonts w:hint="default"/>
      </w:rPr>
    </w:lvl>
  </w:abstractNum>
  <w:abstractNum w:abstractNumId="4">
    <w:nsid w:val="0248C179"/>
    <w:multiLevelType w:val="multilevel"/>
    <w:tmpl w:val="0248C179"/>
    <w:lvl w:ilvl="0" w:tentative="0">
      <w:start w:val="0"/>
      <w:numFmt w:val="bullet"/>
      <w:lvlText w:val="'"/>
      <w:lvlJc w:val="left"/>
      <w:pPr>
        <w:ind w:left="488" w:hanging="264"/>
      </w:pPr>
      <w:rPr>
        <w:rFonts w:hint="default" w:ascii="Consolas" w:hAnsi="Consolas" w:eastAsia="Consolas" w:cs="Consolas"/>
        <w:spacing w:val="-3"/>
        <w:w w:val="100"/>
        <w:sz w:val="24"/>
        <w:szCs w:val="24"/>
      </w:rPr>
    </w:lvl>
    <w:lvl w:ilvl="1" w:tentative="0">
      <w:start w:val="0"/>
      <w:numFmt w:val="bullet"/>
      <w:lvlText w:val="•"/>
      <w:lvlJc w:val="left"/>
      <w:pPr>
        <w:ind w:left="1389" w:hanging="264"/>
      </w:pPr>
      <w:rPr>
        <w:rFonts w:hint="default"/>
      </w:rPr>
    </w:lvl>
    <w:lvl w:ilvl="2" w:tentative="0">
      <w:start w:val="0"/>
      <w:numFmt w:val="bullet"/>
      <w:lvlText w:val="•"/>
      <w:lvlJc w:val="left"/>
      <w:pPr>
        <w:ind w:left="2298" w:hanging="264"/>
      </w:pPr>
      <w:rPr>
        <w:rFonts w:hint="default"/>
      </w:rPr>
    </w:lvl>
    <w:lvl w:ilvl="3" w:tentative="0">
      <w:start w:val="0"/>
      <w:numFmt w:val="bullet"/>
      <w:lvlText w:val="•"/>
      <w:lvlJc w:val="left"/>
      <w:pPr>
        <w:ind w:left="3207" w:hanging="264"/>
      </w:pPr>
      <w:rPr>
        <w:rFonts w:hint="default"/>
      </w:rPr>
    </w:lvl>
    <w:lvl w:ilvl="4" w:tentative="0">
      <w:start w:val="0"/>
      <w:numFmt w:val="bullet"/>
      <w:lvlText w:val="•"/>
      <w:lvlJc w:val="left"/>
      <w:pPr>
        <w:ind w:left="4116" w:hanging="264"/>
      </w:pPr>
      <w:rPr>
        <w:rFonts w:hint="default"/>
      </w:rPr>
    </w:lvl>
    <w:lvl w:ilvl="5" w:tentative="0">
      <w:start w:val="0"/>
      <w:numFmt w:val="bullet"/>
      <w:lvlText w:val="•"/>
      <w:lvlJc w:val="left"/>
      <w:pPr>
        <w:ind w:left="5025" w:hanging="264"/>
      </w:pPr>
      <w:rPr>
        <w:rFonts w:hint="default"/>
      </w:rPr>
    </w:lvl>
    <w:lvl w:ilvl="6" w:tentative="0">
      <w:start w:val="0"/>
      <w:numFmt w:val="bullet"/>
      <w:lvlText w:val="•"/>
      <w:lvlJc w:val="left"/>
      <w:pPr>
        <w:ind w:left="5934" w:hanging="264"/>
      </w:pPr>
      <w:rPr>
        <w:rFonts w:hint="default"/>
      </w:rPr>
    </w:lvl>
    <w:lvl w:ilvl="7" w:tentative="0">
      <w:start w:val="0"/>
      <w:numFmt w:val="bullet"/>
      <w:lvlText w:val="•"/>
      <w:lvlJc w:val="left"/>
      <w:pPr>
        <w:ind w:left="6843" w:hanging="264"/>
      </w:pPr>
      <w:rPr>
        <w:rFonts w:hint="default"/>
      </w:rPr>
    </w:lvl>
    <w:lvl w:ilvl="8" w:tentative="0">
      <w:start w:val="0"/>
      <w:numFmt w:val="bullet"/>
      <w:lvlText w:val="•"/>
      <w:lvlJc w:val="left"/>
      <w:pPr>
        <w:ind w:left="7752" w:hanging="264"/>
      </w:pPr>
      <w:rPr>
        <w:rFonts w:hint="default"/>
      </w:rPr>
    </w:lvl>
  </w:abstractNum>
  <w:abstractNum w:abstractNumId="5">
    <w:nsid w:val="03D62ECE"/>
    <w:multiLevelType w:val="multilevel"/>
    <w:tmpl w:val="03D62ECE"/>
    <w:lvl w:ilvl="0" w:tentative="0">
      <w:start w:val="1"/>
      <w:numFmt w:val="lowerLetter"/>
      <w:lvlText w:val="%1)"/>
      <w:lvlJc w:val="left"/>
      <w:pPr>
        <w:ind w:left="160" w:hanging="260"/>
        <w:jc w:val="left"/>
      </w:pPr>
      <w:rPr>
        <w:rFonts w:hint="default" w:ascii="Times New Roman" w:hAnsi="Times New Roman" w:eastAsia="Times New Roman" w:cs="Times New Roman"/>
        <w:b/>
        <w:bCs/>
        <w:w w:val="100"/>
        <w:sz w:val="24"/>
        <w:szCs w:val="24"/>
      </w:rPr>
    </w:lvl>
    <w:lvl w:ilvl="1" w:tentative="0">
      <w:start w:val="0"/>
      <w:numFmt w:val="bullet"/>
      <w:lvlText w:val="•"/>
      <w:lvlJc w:val="left"/>
      <w:pPr>
        <w:ind w:left="1220" w:hanging="260"/>
      </w:pPr>
      <w:rPr>
        <w:rFonts w:hint="default"/>
      </w:rPr>
    </w:lvl>
    <w:lvl w:ilvl="2" w:tentative="0">
      <w:start w:val="0"/>
      <w:numFmt w:val="bullet"/>
      <w:lvlText w:val="•"/>
      <w:lvlJc w:val="left"/>
      <w:pPr>
        <w:ind w:left="2281" w:hanging="260"/>
      </w:pPr>
      <w:rPr>
        <w:rFonts w:hint="default"/>
      </w:rPr>
    </w:lvl>
    <w:lvl w:ilvl="3" w:tentative="0">
      <w:start w:val="0"/>
      <w:numFmt w:val="bullet"/>
      <w:lvlText w:val="•"/>
      <w:lvlJc w:val="left"/>
      <w:pPr>
        <w:ind w:left="3341" w:hanging="260"/>
      </w:pPr>
      <w:rPr>
        <w:rFonts w:hint="default"/>
      </w:rPr>
    </w:lvl>
    <w:lvl w:ilvl="4" w:tentative="0">
      <w:start w:val="0"/>
      <w:numFmt w:val="bullet"/>
      <w:lvlText w:val="•"/>
      <w:lvlJc w:val="left"/>
      <w:pPr>
        <w:ind w:left="4402" w:hanging="260"/>
      </w:pPr>
      <w:rPr>
        <w:rFonts w:hint="default"/>
      </w:rPr>
    </w:lvl>
    <w:lvl w:ilvl="5" w:tentative="0">
      <w:start w:val="0"/>
      <w:numFmt w:val="bullet"/>
      <w:lvlText w:val="•"/>
      <w:lvlJc w:val="left"/>
      <w:pPr>
        <w:ind w:left="5463" w:hanging="260"/>
      </w:pPr>
      <w:rPr>
        <w:rFonts w:hint="default"/>
      </w:rPr>
    </w:lvl>
    <w:lvl w:ilvl="6" w:tentative="0">
      <w:start w:val="0"/>
      <w:numFmt w:val="bullet"/>
      <w:lvlText w:val="•"/>
      <w:lvlJc w:val="left"/>
      <w:pPr>
        <w:ind w:left="6523" w:hanging="260"/>
      </w:pPr>
      <w:rPr>
        <w:rFonts w:hint="default"/>
      </w:rPr>
    </w:lvl>
    <w:lvl w:ilvl="7" w:tentative="0">
      <w:start w:val="0"/>
      <w:numFmt w:val="bullet"/>
      <w:lvlText w:val="•"/>
      <w:lvlJc w:val="left"/>
      <w:pPr>
        <w:ind w:left="7584" w:hanging="260"/>
      </w:pPr>
      <w:rPr>
        <w:rFonts w:hint="default"/>
      </w:rPr>
    </w:lvl>
    <w:lvl w:ilvl="8" w:tentative="0">
      <w:start w:val="0"/>
      <w:numFmt w:val="bullet"/>
      <w:lvlText w:val="•"/>
      <w:lvlJc w:val="left"/>
      <w:pPr>
        <w:ind w:left="8644" w:hanging="260"/>
      </w:pPr>
      <w:rPr>
        <w:rFonts w:hint="default"/>
      </w:rPr>
    </w:lvl>
  </w:abstractNum>
  <w:abstractNum w:abstractNumId="6">
    <w:nsid w:val="25B654F3"/>
    <w:multiLevelType w:val="multilevel"/>
    <w:tmpl w:val="25B654F3"/>
    <w:lvl w:ilvl="0" w:tentative="0">
      <w:start w:val="1"/>
      <w:numFmt w:val="lowerLetter"/>
      <w:lvlText w:val="%1)"/>
      <w:lvlJc w:val="left"/>
      <w:pPr>
        <w:ind w:left="100" w:hanging="260"/>
        <w:jc w:val="left"/>
      </w:pPr>
      <w:rPr>
        <w:rFonts w:hint="default" w:ascii="Times New Roman" w:hAnsi="Times New Roman" w:eastAsia="Times New Roman" w:cs="Times New Roman"/>
        <w:b/>
        <w:bCs/>
        <w:w w:val="100"/>
        <w:sz w:val="24"/>
        <w:szCs w:val="24"/>
      </w:rPr>
    </w:lvl>
    <w:lvl w:ilvl="1" w:tentative="0">
      <w:start w:val="0"/>
      <w:numFmt w:val="bullet"/>
      <w:lvlText w:val="•"/>
      <w:lvlJc w:val="left"/>
      <w:pPr>
        <w:ind w:left="1166" w:hanging="260"/>
      </w:pPr>
      <w:rPr>
        <w:rFonts w:hint="default"/>
      </w:rPr>
    </w:lvl>
    <w:lvl w:ilvl="2" w:tentative="0">
      <w:start w:val="0"/>
      <w:numFmt w:val="bullet"/>
      <w:lvlText w:val="•"/>
      <w:lvlJc w:val="left"/>
      <w:pPr>
        <w:ind w:left="2233" w:hanging="260"/>
      </w:pPr>
      <w:rPr>
        <w:rFonts w:hint="default"/>
      </w:rPr>
    </w:lvl>
    <w:lvl w:ilvl="3" w:tentative="0">
      <w:start w:val="0"/>
      <w:numFmt w:val="bullet"/>
      <w:lvlText w:val="•"/>
      <w:lvlJc w:val="left"/>
      <w:pPr>
        <w:ind w:left="3299" w:hanging="260"/>
      </w:pPr>
      <w:rPr>
        <w:rFonts w:hint="default"/>
      </w:rPr>
    </w:lvl>
    <w:lvl w:ilvl="4" w:tentative="0">
      <w:start w:val="0"/>
      <w:numFmt w:val="bullet"/>
      <w:lvlText w:val="•"/>
      <w:lvlJc w:val="left"/>
      <w:pPr>
        <w:ind w:left="4366" w:hanging="260"/>
      </w:pPr>
      <w:rPr>
        <w:rFonts w:hint="default"/>
      </w:rPr>
    </w:lvl>
    <w:lvl w:ilvl="5" w:tentative="0">
      <w:start w:val="0"/>
      <w:numFmt w:val="bullet"/>
      <w:lvlText w:val="•"/>
      <w:lvlJc w:val="left"/>
      <w:pPr>
        <w:ind w:left="5433" w:hanging="260"/>
      </w:pPr>
      <w:rPr>
        <w:rFonts w:hint="default"/>
      </w:rPr>
    </w:lvl>
    <w:lvl w:ilvl="6" w:tentative="0">
      <w:start w:val="0"/>
      <w:numFmt w:val="bullet"/>
      <w:lvlText w:val="•"/>
      <w:lvlJc w:val="left"/>
      <w:pPr>
        <w:ind w:left="6499" w:hanging="260"/>
      </w:pPr>
      <w:rPr>
        <w:rFonts w:hint="default"/>
      </w:rPr>
    </w:lvl>
    <w:lvl w:ilvl="7" w:tentative="0">
      <w:start w:val="0"/>
      <w:numFmt w:val="bullet"/>
      <w:lvlText w:val="•"/>
      <w:lvlJc w:val="left"/>
      <w:pPr>
        <w:ind w:left="7566" w:hanging="260"/>
      </w:pPr>
      <w:rPr>
        <w:rFonts w:hint="default"/>
      </w:rPr>
    </w:lvl>
    <w:lvl w:ilvl="8" w:tentative="0">
      <w:start w:val="0"/>
      <w:numFmt w:val="bullet"/>
      <w:lvlText w:val="•"/>
      <w:lvlJc w:val="left"/>
      <w:pPr>
        <w:ind w:left="8632" w:hanging="260"/>
      </w:pPr>
      <w:rPr>
        <w:rFonts w:hint="default"/>
      </w:rPr>
    </w:lvl>
  </w:abstractNum>
  <w:abstractNum w:abstractNumId="7">
    <w:nsid w:val="59ADCABA"/>
    <w:multiLevelType w:val="multilevel"/>
    <w:tmpl w:val="59ADCABA"/>
    <w:lvl w:ilvl="0" w:tentative="0">
      <w:start w:val="1"/>
      <w:numFmt w:val="lowerLetter"/>
      <w:lvlText w:val="%1)"/>
      <w:lvlJc w:val="left"/>
      <w:pPr>
        <w:ind w:left="100" w:hanging="260"/>
        <w:jc w:val="left"/>
      </w:pPr>
      <w:rPr>
        <w:rFonts w:hint="default" w:ascii="Times New Roman" w:hAnsi="Times New Roman" w:eastAsia="Times New Roman" w:cs="Times New Roman"/>
        <w:b/>
        <w:bCs/>
        <w:w w:val="100"/>
        <w:sz w:val="24"/>
        <w:szCs w:val="24"/>
      </w:rPr>
    </w:lvl>
    <w:lvl w:ilvl="1" w:tentative="0">
      <w:start w:val="0"/>
      <w:numFmt w:val="bullet"/>
      <w:lvlText w:val="•"/>
      <w:lvlJc w:val="left"/>
      <w:pPr>
        <w:ind w:left="1166" w:hanging="260"/>
      </w:pPr>
      <w:rPr>
        <w:rFonts w:hint="default"/>
      </w:rPr>
    </w:lvl>
    <w:lvl w:ilvl="2" w:tentative="0">
      <w:start w:val="0"/>
      <w:numFmt w:val="bullet"/>
      <w:lvlText w:val="•"/>
      <w:lvlJc w:val="left"/>
      <w:pPr>
        <w:ind w:left="2233" w:hanging="260"/>
      </w:pPr>
      <w:rPr>
        <w:rFonts w:hint="default"/>
      </w:rPr>
    </w:lvl>
    <w:lvl w:ilvl="3" w:tentative="0">
      <w:start w:val="0"/>
      <w:numFmt w:val="bullet"/>
      <w:lvlText w:val="•"/>
      <w:lvlJc w:val="left"/>
      <w:pPr>
        <w:ind w:left="3299" w:hanging="260"/>
      </w:pPr>
      <w:rPr>
        <w:rFonts w:hint="default"/>
      </w:rPr>
    </w:lvl>
    <w:lvl w:ilvl="4" w:tentative="0">
      <w:start w:val="0"/>
      <w:numFmt w:val="bullet"/>
      <w:lvlText w:val="•"/>
      <w:lvlJc w:val="left"/>
      <w:pPr>
        <w:ind w:left="4366" w:hanging="260"/>
      </w:pPr>
      <w:rPr>
        <w:rFonts w:hint="default"/>
      </w:rPr>
    </w:lvl>
    <w:lvl w:ilvl="5" w:tentative="0">
      <w:start w:val="0"/>
      <w:numFmt w:val="bullet"/>
      <w:lvlText w:val="•"/>
      <w:lvlJc w:val="left"/>
      <w:pPr>
        <w:ind w:left="5433" w:hanging="260"/>
      </w:pPr>
      <w:rPr>
        <w:rFonts w:hint="default"/>
      </w:rPr>
    </w:lvl>
    <w:lvl w:ilvl="6" w:tentative="0">
      <w:start w:val="0"/>
      <w:numFmt w:val="bullet"/>
      <w:lvlText w:val="•"/>
      <w:lvlJc w:val="left"/>
      <w:pPr>
        <w:ind w:left="6499" w:hanging="260"/>
      </w:pPr>
      <w:rPr>
        <w:rFonts w:hint="default"/>
      </w:rPr>
    </w:lvl>
    <w:lvl w:ilvl="7" w:tentative="0">
      <w:start w:val="0"/>
      <w:numFmt w:val="bullet"/>
      <w:lvlText w:val="•"/>
      <w:lvlJc w:val="left"/>
      <w:pPr>
        <w:ind w:left="7566" w:hanging="260"/>
      </w:pPr>
      <w:rPr>
        <w:rFonts w:hint="default"/>
      </w:rPr>
    </w:lvl>
    <w:lvl w:ilvl="8" w:tentative="0">
      <w:start w:val="0"/>
      <w:numFmt w:val="bullet"/>
      <w:lvlText w:val="•"/>
      <w:lvlJc w:val="left"/>
      <w:pPr>
        <w:ind w:left="8632" w:hanging="260"/>
      </w:pPr>
      <w:rPr>
        <w:rFonts w:hint="default"/>
      </w:rPr>
    </w:lvl>
  </w:abstractNum>
  <w:abstractNum w:abstractNumId="8">
    <w:nsid w:val="72183CF9"/>
    <w:multiLevelType w:val="multilevel"/>
    <w:tmpl w:val="72183CF9"/>
    <w:lvl w:ilvl="0" w:tentative="0">
      <w:start w:val="1"/>
      <w:numFmt w:val="lowerLetter"/>
      <w:lvlText w:val="%1)"/>
      <w:lvlJc w:val="left"/>
      <w:pPr>
        <w:ind w:left="100" w:hanging="312"/>
        <w:jc w:val="left"/>
      </w:pPr>
      <w:rPr>
        <w:rFonts w:hint="default" w:ascii="Times New Roman" w:hAnsi="Times New Roman" w:eastAsia="Times New Roman" w:cs="Times New Roman"/>
        <w:b/>
        <w:bCs/>
        <w:spacing w:val="-8"/>
        <w:w w:val="100"/>
        <w:sz w:val="24"/>
        <w:szCs w:val="24"/>
      </w:rPr>
    </w:lvl>
    <w:lvl w:ilvl="1" w:tentative="0">
      <w:start w:val="0"/>
      <w:numFmt w:val="bullet"/>
      <w:lvlText w:val="•"/>
      <w:lvlJc w:val="left"/>
      <w:pPr>
        <w:ind w:left="1166" w:hanging="312"/>
      </w:pPr>
      <w:rPr>
        <w:rFonts w:hint="default"/>
      </w:rPr>
    </w:lvl>
    <w:lvl w:ilvl="2" w:tentative="0">
      <w:start w:val="0"/>
      <w:numFmt w:val="bullet"/>
      <w:lvlText w:val="•"/>
      <w:lvlJc w:val="left"/>
      <w:pPr>
        <w:ind w:left="2233" w:hanging="312"/>
      </w:pPr>
      <w:rPr>
        <w:rFonts w:hint="default"/>
      </w:rPr>
    </w:lvl>
    <w:lvl w:ilvl="3" w:tentative="0">
      <w:start w:val="0"/>
      <w:numFmt w:val="bullet"/>
      <w:lvlText w:val="•"/>
      <w:lvlJc w:val="left"/>
      <w:pPr>
        <w:ind w:left="3299" w:hanging="312"/>
      </w:pPr>
      <w:rPr>
        <w:rFonts w:hint="default"/>
      </w:rPr>
    </w:lvl>
    <w:lvl w:ilvl="4" w:tentative="0">
      <w:start w:val="0"/>
      <w:numFmt w:val="bullet"/>
      <w:lvlText w:val="•"/>
      <w:lvlJc w:val="left"/>
      <w:pPr>
        <w:ind w:left="4366" w:hanging="312"/>
      </w:pPr>
      <w:rPr>
        <w:rFonts w:hint="default"/>
      </w:rPr>
    </w:lvl>
    <w:lvl w:ilvl="5" w:tentative="0">
      <w:start w:val="0"/>
      <w:numFmt w:val="bullet"/>
      <w:lvlText w:val="•"/>
      <w:lvlJc w:val="left"/>
      <w:pPr>
        <w:ind w:left="5433" w:hanging="312"/>
      </w:pPr>
      <w:rPr>
        <w:rFonts w:hint="default"/>
      </w:rPr>
    </w:lvl>
    <w:lvl w:ilvl="6" w:tentative="0">
      <w:start w:val="0"/>
      <w:numFmt w:val="bullet"/>
      <w:lvlText w:val="•"/>
      <w:lvlJc w:val="left"/>
      <w:pPr>
        <w:ind w:left="6499" w:hanging="312"/>
      </w:pPr>
      <w:rPr>
        <w:rFonts w:hint="default"/>
      </w:rPr>
    </w:lvl>
    <w:lvl w:ilvl="7" w:tentative="0">
      <w:start w:val="0"/>
      <w:numFmt w:val="bullet"/>
      <w:lvlText w:val="•"/>
      <w:lvlJc w:val="left"/>
      <w:pPr>
        <w:ind w:left="7566" w:hanging="312"/>
      </w:pPr>
      <w:rPr>
        <w:rFonts w:hint="default"/>
      </w:rPr>
    </w:lvl>
    <w:lvl w:ilvl="8" w:tentative="0">
      <w:start w:val="0"/>
      <w:numFmt w:val="bullet"/>
      <w:lvlText w:val="•"/>
      <w:lvlJc w:val="left"/>
      <w:pPr>
        <w:ind w:left="8632" w:hanging="312"/>
      </w:pPr>
      <w:rPr>
        <w:rFonts w:hint="default"/>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D5A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nsolas" w:hAnsi="Consolas" w:eastAsia="Consolas" w:cs="Consolas"/>
      <w:sz w:val="22"/>
      <w:szCs w:val="22"/>
      <w:lang w:val="en-US" w:eastAsia="en-US" w:bidi="ar-SA"/>
    </w:rPr>
  </w:style>
  <w:style w:type="paragraph" w:styleId="2">
    <w:name w:val="heading 1"/>
    <w:basedOn w:val="1"/>
    <w:qFormat/>
    <w:uiPriority w:val="1"/>
    <w:pPr>
      <w:ind w:left="100"/>
      <w:outlineLvl w:val="1"/>
    </w:pPr>
    <w:rPr>
      <w:rFonts w:ascii="Times New Roman" w:hAnsi="Times New Roman" w:eastAsia="Times New Roman" w:cs="Times New Roman"/>
      <w:b/>
      <w:bCs/>
      <w:sz w:val="24"/>
      <w:szCs w:val="24"/>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onsolas" w:hAnsi="Consolas" w:eastAsia="Consolas" w:cs="Consolas"/>
      <w:sz w:val="24"/>
      <w:szCs w:val="24"/>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00"/>
    </w:pPr>
    <w:rPr>
      <w:rFonts w:ascii="Times New Roman" w:hAnsi="Times New Roman" w:eastAsia="Times New Roman" w:cs="Times New Roman"/>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jpe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3" Type="http://schemas.openxmlformats.org/officeDocument/2006/relationships/fontTable" Target="fontTable.xml"/><Relationship Id="rId102" Type="http://schemas.openxmlformats.org/officeDocument/2006/relationships/numbering" Target="numbering.xml"/><Relationship Id="rId101" Type="http://schemas.openxmlformats.org/officeDocument/2006/relationships/customXml" Target="../customXml/item1.xml"/><Relationship Id="rId100" Type="http://schemas.openxmlformats.org/officeDocument/2006/relationships/image" Target="media/image95.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TotalTime>1</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2026-07-05T20:42:00Z</dcterms:created>
  <dc:creator>sneha</dc:creator>
  <cp:lastModifiedBy>Super Villain</cp:lastModifiedBy>
  <dcterms:modified xsi:type="dcterms:W3CDTF">2026-07-05T20:51:14Z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2026-07-05T00:00:00Z</vt:filetime>
  </property>
  <property fmtid="{D5CDD505-2E9C-101B-9397-08002B2CF9AE}" pid="3" name="KSOProductBuildVer">
    <vt:lpwstr>2057-12.2.0.23206</vt:lpwstr>
  </property>
  <property fmtid="{D5CDD505-2E9C-101B-9397-08002B2CF9AE}" pid="4" name="ICV">
    <vt:lpwstr>75224C4A1B7E49948590A85F4630BD8E_13</vt:lpwstr>
  </property>
</Properties>
</file>